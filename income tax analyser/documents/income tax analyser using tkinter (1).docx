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360" w:lineRule="auto"/>
        <w:ind w:right="1195"/>
        <w:jc w:val="center"/>
      </w:pPr>
    </w:p>
    <w:p>
      <w:pPr>
        <w:pStyle w:val="3"/>
        <w:spacing w:line="360" w:lineRule="auto"/>
        <w:ind w:right="1195"/>
        <w:jc w:val="center"/>
      </w:pPr>
      <w:r>
        <w:t>INCOME</w:t>
      </w:r>
      <w:r>
        <w:rPr>
          <w:spacing w:val="-5"/>
        </w:rPr>
        <w:t xml:space="preserve"> </w:t>
      </w:r>
      <w:r>
        <w:t>TAX</w:t>
      </w:r>
      <w:r>
        <w:rPr>
          <w:spacing w:val="-3"/>
        </w:rPr>
        <w:t xml:space="preserve"> </w:t>
      </w:r>
      <w:r>
        <w:t>ANALYSER</w:t>
      </w:r>
      <w:r>
        <w:rPr>
          <w:spacing w:val="-1"/>
        </w:rPr>
        <w:t xml:space="preserve"> </w:t>
      </w:r>
      <w:r>
        <w:t>USING</w:t>
      </w:r>
      <w:r>
        <w:rPr>
          <w:spacing w:val="-4"/>
        </w:rPr>
        <w:t xml:space="preserve"> </w:t>
      </w:r>
      <w:r>
        <w:t>TKINTER</w:t>
      </w:r>
    </w:p>
    <w:p>
      <w:pPr>
        <w:keepNext w:val="0"/>
        <w:keepLines w:val="0"/>
        <w:pageBreakBefore w:val="0"/>
        <w:widowControl w:val="0"/>
        <w:kinsoku/>
        <w:wordWrap/>
        <w:overflowPunct/>
        <w:topLinePunct w:val="0"/>
        <w:autoSpaceDE w:val="0"/>
        <w:autoSpaceDN w:val="0"/>
        <w:bidi w:val="0"/>
        <w:adjustRightInd/>
        <w:snapToGrid/>
        <w:spacing w:before="120" w:line="360" w:lineRule="auto"/>
        <w:ind w:left="894" w:right="1871" w:firstLine="0"/>
        <w:jc w:val="center"/>
        <w:textAlignment w:val="auto"/>
        <w:rPr>
          <w:b/>
          <w:sz w:val="28"/>
        </w:rPr>
      </w:pPr>
      <w:r>
        <w:rPr>
          <w:b/>
          <w:sz w:val="28"/>
        </w:rPr>
        <w:t>A</w:t>
      </w:r>
      <w:r>
        <w:rPr>
          <w:b/>
          <w:spacing w:val="-4"/>
          <w:sz w:val="28"/>
        </w:rPr>
        <w:t xml:space="preserve"> </w:t>
      </w:r>
      <w:r>
        <w:rPr>
          <w:b/>
          <w:sz w:val="28"/>
        </w:rPr>
        <w:t>MINI</w:t>
      </w:r>
      <w:r>
        <w:rPr>
          <w:b/>
          <w:spacing w:val="-3"/>
          <w:sz w:val="28"/>
        </w:rPr>
        <w:t xml:space="preserve"> </w:t>
      </w:r>
      <w:r>
        <w:rPr>
          <w:b/>
          <w:sz w:val="28"/>
        </w:rPr>
        <w:t>PROJECT</w:t>
      </w:r>
      <w:r>
        <w:rPr>
          <w:b/>
          <w:spacing w:val="-3"/>
          <w:sz w:val="28"/>
        </w:rPr>
        <w:t xml:space="preserve"> </w:t>
      </w:r>
      <w:r>
        <w:rPr>
          <w:b/>
          <w:sz w:val="28"/>
        </w:rPr>
        <w:t>REPORT</w:t>
      </w:r>
    </w:p>
    <w:p>
      <w:pPr>
        <w:keepNext w:val="0"/>
        <w:keepLines w:val="0"/>
        <w:pageBreakBefore w:val="0"/>
        <w:widowControl w:val="0"/>
        <w:kinsoku/>
        <w:wordWrap/>
        <w:overflowPunct/>
        <w:topLinePunct w:val="0"/>
        <w:autoSpaceDE w:val="0"/>
        <w:autoSpaceDN w:val="0"/>
        <w:bidi w:val="0"/>
        <w:adjustRightInd/>
        <w:snapToGrid/>
        <w:spacing w:before="120" w:line="360" w:lineRule="auto"/>
        <w:ind w:left="891" w:right="1871" w:firstLine="0"/>
        <w:jc w:val="center"/>
        <w:textAlignment w:val="auto"/>
        <w:rPr>
          <w:b/>
          <w:i/>
          <w:sz w:val="28"/>
        </w:rPr>
      </w:pPr>
      <w:r>
        <w:rPr>
          <w:b/>
          <w:i/>
          <w:sz w:val="28"/>
        </w:rPr>
        <w:t>Submitted</w:t>
      </w:r>
      <w:r>
        <w:rPr>
          <w:b/>
          <w:i/>
          <w:spacing w:val="-3"/>
          <w:sz w:val="28"/>
        </w:rPr>
        <w:t xml:space="preserve"> </w:t>
      </w:r>
      <w:r>
        <w:rPr>
          <w:b/>
          <w:i/>
          <w:sz w:val="28"/>
        </w:rPr>
        <w:t>by</w:t>
      </w:r>
    </w:p>
    <w:p>
      <w:pPr>
        <w:pStyle w:val="4"/>
        <w:keepNext w:val="0"/>
        <w:keepLines w:val="0"/>
        <w:pageBreakBefore w:val="0"/>
        <w:widowControl w:val="0"/>
        <w:kinsoku/>
        <w:wordWrap/>
        <w:overflowPunct/>
        <w:topLinePunct w:val="0"/>
        <w:autoSpaceDE w:val="0"/>
        <w:autoSpaceDN w:val="0"/>
        <w:bidi w:val="0"/>
        <w:adjustRightInd/>
        <w:snapToGrid/>
        <w:spacing w:before="120" w:line="360" w:lineRule="auto"/>
        <w:ind w:left="2598" w:right="3579"/>
        <w:jc w:val="center"/>
        <w:textAlignment w:val="auto"/>
      </w:pPr>
      <w:r>
        <w:t>HEMANTH KUMAR B</w:t>
      </w:r>
      <w:r>
        <w:rPr>
          <w:spacing w:val="-77"/>
        </w:rPr>
        <w:t xml:space="preserve"> </w:t>
      </w:r>
      <w:r>
        <w:t>212220040047</w:t>
      </w:r>
    </w:p>
    <w:p>
      <w:pPr>
        <w:keepNext w:val="0"/>
        <w:keepLines w:val="0"/>
        <w:pageBreakBefore w:val="0"/>
        <w:widowControl w:val="0"/>
        <w:kinsoku/>
        <w:wordWrap/>
        <w:overflowPunct/>
        <w:topLinePunct w:val="0"/>
        <w:autoSpaceDE w:val="0"/>
        <w:autoSpaceDN w:val="0"/>
        <w:bidi w:val="0"/>
        <w:adjustRightInd/>
        <w:snapToGrid/>
        <w:spacing w:before="120" w:line="360" w:lineRule="auto"/>
        <w:ind w:left="2195" w:right="3172" w:firstLine="0"/>
        <w:jc w:val="center"/>
        <w:textAlignment w:val="auto"/>
        <w:rPr>
          <w:b/>
          <w:i/>
          <w:sz w:val="28"/>
        </w:rPr>
      </w:pPr>
      <w:r>
        <w:rPr>
          <w:b/>
          <w:i/>
          <w:sz w:val="28"/>
        </w:rPr>
        <w:t>in partial fulfillment for the award of the degree</w:t>
      </w:r>
      <w:r>
        <w:rPr>
          <w:b/>
          <w:i/>
          <w:spacing w:val="-67"/>
          <w:sz w:val="28"/>
        </w:rPr>
        <w:t xml:space="preserve"> </w:t>
      </w:r>
      <w:r>
        <w:rPr>
          <w:b/>
          <w:i/>
          <w:sz w:val="28"/>
        </w:rPr>
        <w:t>of</w:t>
      </w:r>
    </w:p>
    <w:p>
      <w:pPr>
        <w:pStyle w:val="4"/>
        <w:keepNext w:val="0"/>
        <w:keepLines w:val="0"/>
        <w:pageBreakBefore w:val="0"/>
        <w:widowControl w:val="0"/>
        <w:kinsoku/>
        <w:wordWrap/>
        <w:overflowPunct/>
        <w:topLinePunct w:val="0"/>
        <w:autoSpaceDE w:val="0"/>
        <w:autoSpaceDN w:val="0"/>
        <w:bidi w:val="0"/>
        <w:adjustRightInd/>
        <w:snapToGrid/>
        <w:spacing w:before="120" w:line="360" w:lineRule="auto"/>
        <w:ind w:left="2598" w:right="3579"/>
        <w:jc w:val="center"/>
        <w:textAlignment w:val="auto"/>
      </w:pPr>
      <w:r>
        <w:t>BACHELOR OF ENGINEERING</w:t>
      </w:r>
      <w:r>
        <w:rPr>
          <w:spacing w:val="-77"/>
        </w:rPr>
        <w:t xml:space="preserve"> </w:t>
      </w:r>
      <w:r>
        <w:t>IN</w:t>
      </w:r>
    </w:p>
    <w:p>
      <w:pPr>
        <w:keepNext w:val="0"/>
        <w:keepLines w:val="0"/>
        <w:pageBreakBefore w:val="0"/>
        <w:widowControl w:val="0"/>
        <w:kinsoku/>
        <w:wordWrap/>
        <w:overflowPunct/>
        <w:topLinePunct w:val="0"/>
        <w:autoSpaceDE w:val="0"/>
        <w:autoSpaceDN w:val="0"/>
        <w:bidi w:val="0"/>
        <w:adjustRightInd/>
        <w:snapToGrid/>
        <w:spacing w:before="120" w:line="360" w:lineRule="auto"/>
        <w:ind w:left="890" w:right="1871" w:firstLine="0"/>
        <w:jc w:val="center"/>
        <w:textAlignment w:val="auto"/>
        <w:rPr>
          <w:b/>
          <w:sz w:val="32"/>
        </w:rPr>
      </w:pPr>
      <w:r>
        <w:rPr>
          <w:b/>
          <w:sz w:val="32"/>
        </w:rPr>
        <w:t>COMPUTER</w:t>
      </w:r>
      <w:r>
        <w:rPr>
          <w:b/>
          <w:spacing w:val="-4"/>
          <w:sz w:val="32"/>
        </w:rPr>
        <w:t xml:space="preserve"> </w:t>
      </w:r>
      <w:r>
        <w:rPr>
          <w:b/>
          <w:sz w:val="32"/>
        </w:rPr>
        <w:t>SCIENCE</w:t>
      </w:r>
      <w:r>
        <w:rPr>
          <w:b/>
          <w:spacing w:val="-2"/>
          <w:sz w:val="32"/>
        </w:rPr>
        <w:t xml:space="preserve"> </w:t>
      </w:r>
      <w:r>
        <w:rPr>
          <w:b/>
          <w:sz w:val="32"/>
        </w:rPr>
        <w:t>AND</w:t>
      </w:r>
      <w:r>
        <w:rPr>
          <w:b/>
          <w:spacing w:val="-3"/>
          <w:sz w:val="32"/>
        </w:rPr>
        <w:t xml:space="preserve"> </w:t>
      </w:r>
      <w:r>
        <w:rPr>
          <w:b/>
          <w:sz w:val="32"/>
        </w:rPr>
        <w:t>ENGINEERING</w:t>
      </w:r>
    </w:p>
    <w:p>
      <w:pPr>
        <w:pStyle w:val="7"/>
        <w:spacing w:line="360" w:lineRule="auto"/>
        <w:rPr>
          <w:b/>
          <w:sz w:val="20"/>
        </w:rPr>
      </w:pPr>
    </w:p>
    <w:p>
      <w:pPr>
        <w:pStyle w:val="7"/>
        <w:spacing w:before="7" w:line="360" w:lineRule="auto"/>
        <w:rPr>
          <w:b/>
          <w:sz w:val="16"/>
        </w:rPr>
      </w:pPr>
      <w:r>
        <w:drawing>
          <wp:anchor distT="0" distB="0" distL="0" distR="0" simplePos="0" relativeHeight="251659264" behindDoc="0" locked="0" layoutInCell="1" allowOverlap="1">
            <wp:simplePos x="0" y="0"/>
            <wp:positionH relativeFrom="page">
              <wp:posOffset>3159125</wp:posOffset>
            </wp:positionH>
            <wp:positionV relativeFrom="paragraph">
              <wp:posOffset>146050</wp:posOffset>
            </wp:positionV>
            <wp:extent cx="1214755" cy="1257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214442" cy="1257300"/>
                    </a:xfrm>
                    <a:prstGeom prst="rect">
                      <a:avLst/>
                    </a:prstGeom>
                  </pic:spPr>
                </pic:pic>
              </a:graphicData>
            </a:graphic>
          </wp:anchor>
        </w:drawing>
      </w:r>
    </w:p>
    <w:p>
      <w:pPr>
        <w:pStyle w:val="7"/>
        <w:spacing w:line="360" w:lineRule="auto"/>
        <w:rPr>
          <w:b/>
          <w:sz w:val="20"/>
        </w:rPr>
      </w:pPr>
    </w:p>
    <w:p>
      <w:pPr>
        <w:pStyle w:val="4"/>
        <w:spacing w:before="86" w:line="360" w:lineRule="auto"/>
        <w:ind w:right="1030" w:rightChars="0" w:firstLine="1438" w:firstLineChars="0"/>
        <w:rPr>
          <w:rFonts w:hint="default"/>
          <w:sz w:val="28"/>
          <w:szCs w:val="28"/>
          <w:lang w:val="en-GB"/>
        </w:rPr>
      </w:pPr>
      <w:r>
        <w:rPr>
          <w:sz w:val="28"/>
          <w:szCs w:val="28"/>
        </w:rPr>
        <w:t>SAVEETHA ENGINEERING</w:t>
      </w:r>
      <w:r>
        <w:rPr>
          <w:rFonts w:hint="default"/>
          <w:sz w:val="28"/>
          <w:szCs w:val="28"/>
          <w:lang w:val="en-GB"/>
        </w:rPr>
        <w:t xml:space="preserve"> C</w:t>
      </w:r>
      <w:r>
        <w:rPr>
          <w:sz w:val="28"/>
          <w:szCs w:val="28"/>
        </w:rPr>
        <w:t>OLLEGE</w:t>
      </w:r>
      <w:r>
        <w:rPr>
          <w:rFonts w:hint="default"/>
          <w:sz w:val="28"/>
          <w:szCs w:val="28"/>
          <w:lang w:val="en-GB"/>
        </w:rPr>
        <w:t>,THANDALAM</w:t>
      </w:r>
    </w:p>
    <w:p>
      <w:pPr>
        <w:pStyle w:val="4"/>
        <w:spacing w:before="86" w:line="360" w:lineRule="auto"/>
        <w:ind w:right="2937" w:firstLine="1761" w:firstLineChars="550"/>
      </w:pPr>
      <w:r>
        <w:t>ANNA</w:t>
      </w:r>
      <w:r>
        <w:rPr>
          <w:spacing w:val="-2"/>
        </w:rPr>
        <w:t xml:space="preserve"> </w:t>
      </w:r>
      <w:r>
        <w:t>UNIVERSITY</w:t>
      </w:r>
      <w:r>
        <w:rPr>
          <w:spacing w:val="-3"/>
        </w:rPr>
        <w:t xml:space="preserve"> </w:t>
      </w:r>
      <w:r>
        <w:t>:</w:t>
      </w:r>
      <w:r>
        <w:rPr>
          <w:spacing w:val="-2"/>
        </w:rPr>
        <w:t xml:space="preserve"> </w:t>
      </w:r>
      <w:r>
        <w:t>CHENNAI-</w:t>
      </w:r>
      <w:r>
        <w:rPr>
          <w:spacing w:val="1"/>
        </w:rPr>
        <w:t xml:space="preserve"> </w:t>
      </w:r>
      <w:r>
        <w:t>600</w:t>
      </w:r>
      <w:r>
        <w:rPr>
          <w:spacing w:val="-4"/>
        </w:rPr>
        <w:t xml:space="preserve"> </w:t>
      </w:r>
      <w:r>
        <w:t>025</w:t>
      </w:r>
    </w:p>
    <w:p>
      <w:pPr>
        <w:spacing w:before="0" w:line="360" w:lineRule="auto"/>
        <w:ind w:left="3580" w:right="0" w:firstLine="0"/>
        <w:jc w:val="left"/>
        <w:rPr>
          <w:b/>
          <w:sz w:val="32"/>
        </w:rPr>
      </w:pPr>
      <w:r>
        <w:rPr>
          <w:b/>
          <w:sz w:val="32"/>
        </w:rPr>
        <w:t>DECEMBER</w:t>
      </w:r>
      <w:r>
        <w:rPr>
          <w:b/>
          <w:spacing w:val="-2"/>
          <w:sz w:val="32"/>
        </w:rPr>
        <w:t xml:space="preserve"> </w:t>
      </w:r>
      <w:r>
        <w:rPr>
          <w:b/>
          <w:sz w:val="32"/>
        </w:rPr>
        <w:t>2022</w:t>
      </w:r>
    </w:p>
    <w:p>
      <w:pPr>
        <w:spacing w:after="0" w:line="360" w:lineRule="auto"/>
        <w:jc w:val="left"/>
        <w:rPr>
          <w:sz w:val="32"/>
        </w:rPr>
        <w:sectPr>
          <w:type w:val="continuous"/>
          <w:pgSz w:w="11910" w:h="16840"/>
          <w:pgMar w:top="1360" w:right="0" w:bottom="280" w:left="980" w:header="720" w:footer="720" w:gutter="0"/>
          <w:cols w:space="720" w:num="1"/>
        </w:sectPr>
      </w:pPr>
    </w:p>
    <w:p>
      <w:pPr>
        <w:pStyle w:val="3"/>
        <w:spacing w:line="360" w:lineRule="auto"/>
        <w:ind w:left="2728" w:right="2611" w:hanging="1080"/>
      </w:pPr>
      <w:r>
        <w:t>ANNA UNIVERSITY, CHENNAI- 600 025</w:t>
      </w:r>
      <w:r>
        <w:rPr>
          <w:spacing w:val="-88"/>
        </w:rPr>
        <w:t xml:space="preserve"> </w:t>
      </w:r>
      <w:r>
        <w:t>BONAFIDE CERTIFICATE</w:t>
      </w:r>
    </w:p>
    <w:p>
      <w:pPr>
        <w:pStyle w:val="7"/>
        <w:spacing w:before="9"/>
        <w:rPr>
          <w:b/>
          <w:sz w:val="35"/>
        </w:rPr>
      </w:pPr>
    </w:p>
    <w:p>
      <w:pPr>
        <w:spacing w:before="0" w:line="360" w:lineRule="auto"/>
        <w:ind w:left="460" w:right="1437" w:firstLine="0"/>
        <w:jc w:val="both"/>
        <w:rPr>
          <w:sz w:val="28"/>
        </w:rPr>
      </w:pPr>
      <w:r>
        <w:rPr>
          <w:sz w:val="28"/>
        </w:rPr>
        <w:t>Certified that this Mini Project report</w:t>
      </w:r>
      <w:r>
        <w:rPr>
          <w:spacing w:val="1"/>
          <w:sz w:val="28"/>
        </w:rPr>
        <w:t xml:space="preserve"> </w:t>
      </w:r>
      <w:r>
        <w:rPr>
          <w:b/>
          <w:sz w:val="28"/>
        </w:rPr>
        <w:t>“INCOME TAX ANALYSER USING</w:t>
      </w:r>
      <w:r>
        <w:rPr>
          <w:b/>
          <w:spacing w:val="1"/>
          <w:sz w:val="28"/>
        </w:rPr>
        <w:t xml:space="preserve"> </w:t>
      </w:r>
      <w:r>
        <w:rPr>
          <w:b/>
          <w:sz w:val="28"/>
        </w:rPr>
        <w:t xml:space="preserve">TKINTER” </w:t>
      </w:r>
      <w:r>
        <w:rPr>
          <w:sz w:val="28"/>
        </w:rPr>
        <w:t xml:space="preserve">is the bonafide work </w:t>
      </w:r>
      <w:r>
        <w:rPr>
          <w:b/>
          <w:sz w:val="28"/>
        </w:rPr>
        <w:t>HEMANTH KUMAR B (212220040047)</w:t>
      </w:r>
      <w:r>
        <w:rPr>
          <w:b/>
          <w:spacing w:val="1"/>
          <w:sz w:val="28"/>
        </w:rPr>
        <w:t xml:space="preserve"> </w:t>
      </w:r>
      <w:r>
        <w:rPr>
          <w:sz w:val="28"/>
        </w:rPr>
        <w:t>who</w:t>
      </w:r>
      <w:r>
        <w:rPr>
          <w:spacing w:val="-3"/>
          <w:sz w:val="28"/>
        </w:rPr>
        <w:t xml:space="preserve"> </w:t>
      </w:r>
      <w:r>
        <w:rPr>
          <w:sz w:val="28"/>
        </w:rPr>
        <w:t>carried</w:t>
      </w:r>
      <w:r>
        <w:rPr>
          <w:spacing w:val="-2"/>
          <w:sz w:val="28"/>
        </w:rPr>
        <w:t xml:space="preserve"> </w:t>
      </w:r>
      <w:r>
        <w:rPr>
          <w:sz w:val="28"/>
        </w:rPr>
        <w:t>out</w:t>
      </w:r>
      <w:r>
        <w:rPr>
          <w:spacing w:val="-2"/>
          <w:sz w:val="28"/>
        </w:rPr>
        <w:t xml:space="preserve"> </w:t>
      </w:r>
      <w:r>
        <w:rPr>
          <w:sz w:val="28"/>
        </w:rPr>
        <w:t>the</w:t>
      </w:r>
      <w:r>
        <w:rPr>
          <w:spacing w:val="-1"/>
          <w:sz w:val="28"/>
        </w:rPr>
        <w:t xml:space="preserve"> </w:t>
      </w:r>
      <w:r>
        <w:rPr>
          <w:sz w:val="28"/>
        </w:rPr>
        <w:t>mini</w:t>
      </w:r>
      <w:r>
        <w:rPr>
          <w:spacing w:val="-2"/>
          <w:sz w:val="28"/>
        </w:rPr>
        <w:t xml:space="preserve"> </w:t>
      </w:r>
      <w:r>
        <w:rPr>
          <w:sz w:val="28"/>
        </w:rPr>
        <w:t>project</w:t>
      </w:r>
      <w:r>
        <w:rPr>
          <w:spacing w:val="-2"/>
          <w:sz w:val="28"/>
        </w:rPr>
        <w:t xml:space="preserve"> </w:t>
      </w:r>
      <w:r>
        <w:rPr>
          <w:sz w:val="28"/>
        </w:rPr>
        <w:t>work</w:t>
      </w:r>
      <w:r>
        <w:rPr>
          <w:spacing w:val="-2"/>
          <w:sz w:val="28"/>
        </w:rPr>
        <w:t xml:space="preserve"> </w:t>
      </w:r>
      <w:r>
        <w:rPr>
          <w:sz w:val="28"/>
        </w:rPr>
        <w:t>under</w:t>
      </w:r>
      <w:r>
        <w:rPr>
          <w:spacing w:val="-3"/>
          <w:sz w:val="28"/>
        </w:rPr>
        <w:t xml:space="preserve"> </w:t>
      </w:r>
      <w:r>
        <w:rPr>
          <w:sz w:val="28"/>
        </w:rPr>
        <w:t>my</w:t>
      </w:r>
      <w:r>
        <w:rPr>
          <w:spacing w:val="3"/>
          <w:sz w:val="28"/>
        </w:rPr>
        <w:t xml:space="preserve"> </w:t>
      </w:r>
      <w:r>
        <w:rPr>
          <w:sz w:val="28"/>
        </w:rPr>
        <w:t>supervision.</w:t>
      </w:r>
    </w:p>
    <w:p>
      <w:pPr>
        <w:pStyle w:val="7"/>
        <w:rPr>
          <w:sz w:val="30"/>
        </w:rPr>
      </w:pPr>
    </w:p>
    <w:p>
      <w:pPr>
        <w:pStyle w:val="7"/>
        <w:rPr>
          <w:sz w:val="30"/>
        </w:rPr>
      </w:pPr>
    </w:p>
    <w:p>
      <w:pPr>
        <w:pStyle w:val="7"/>
        <w:rPr>
          <w:sz w:val="30"/>
        </w:rPr>
      </w:pPr>
    </w:p>
    <w:p>
      <w:pPr>
        <w:tabs>
          <w:tab w:val="left" w:pos="5989"/>
        </w:tabs>
        <w:spacing w:before="177"/>
        <w:ind w:left="460" w:right="0" w:firstLine="0"/>
        <w:jc w:val="left"/>
        <w:rPr>
          <w:b/>
          <w:sz w:val="24"/>
        </w:rPr>
      </w:pPr>
      <w:r>
        <w:rPr>
          <w:b/>
          <w:sz w:val="24"/>
        </w:rPr>
        <w:t>SIGNATURE</w:t>
      </w:r>
      <w:r>
        <w:rPr>
          <w:b/>
          <w:sz w:val="24"/>
        </w:rPr>
        <w:tab/>
      </w:r>
      <w:r>
        <w:rPr>
          <w:b/>
          <w:sz w:val="24"/>
        </w:rPr>
        <w:t>SIGNATURE</w:t>
      </w:r>
    </w:p>
    <w:p>
      <w:pPr>
        <w:tabs>
          <w:tab w:val="left" w:pos="6020"/>
        </w:tabs>
        <w:spacing w:before="137"/>
        <w:ind w:left="460" w:right="0" w:firstLine="0"/>
        <w:jc w:val="left"/>
        <w:rPr>
          <w:rFonts w:hint="default"/>
          <w:b/>
          <w:sz w:val="24"/>
          <w:lang w:val="en-GB"/>
        </w:rPr>
      </w:pPr>
      <w:r>
        <w:rPr>
          <w:b/>
          <w:sz w:val="26"/>
        </w:rPr>
        <w:t>Dr</w:t>
      </w:r>
      <w:r>
        <w:rPr>
          <w:b/>
          <w:spacing w:val="-3"/>
          <w:sz w:val="26"/>
        </w:rPr>
        <w:t xml:space="preserve"> </w:t>
      </w:r>
      <w:r>
        <w:rPr>
          <w:b/>
          <w:sz w:val="26"/>
        </w:rPr>
        <w:t>V.</w:t>
      </w:r>
      <w:r>
        <w:rPr>
          <w:b/>
          <w:spacing w:val="-2"/>
          <w:sz w:val="26"/>
        </w:rPr>
        <w:t xml:space="preserve"> </w:t>
      </w:r>
      <w:r>
        <w:rPr>
          <w:b/>
          <w:sz w:val="26"/>
        </w:rPr>
        <w:t>Umarani, M.E,</w:t>
      </w:r>
      <w:r>
        <w:rPr>
          <w:rFonts w:hint="default"/>
          <w:b/>
          <w:sz w:val="26"/>
          <w:lang w:val="en-GB"/>
        </w:rPr>
        <w:t xml:space="preserve"> </w:t>
      </w:r>
      <w:r>
        <w:rPr>
          <w:b/>
          <w:sz w:val="26"/>
        </w:rPr>
        <w:t>Ph.D</w:t>
      </w:r>
      <w:r>
        <w:rPr>
          <w:rFonts w:hint="default"/>
          <w:b/>
          <w:sz w:val="26"/>
          <w:lang w:val="en-GB"/>
        </w:rPr>
        <w:t>,</w:t>
      </w:r>
      <w:r>
        <w:rPr>
          <w:b/>
          <w:sz w:val="26"/>
        </w:rPr>
        <w:tab/>
      </w:r>
      <w:r>
        <w:rPr>
          <w:b/>
          <w:sz w:val="24"/>
        </w:rPr>
        <w:t>Dr</w:t>
      </w:r>
      <w:r>
        <w:rPr>
          <w:b/>
          <w:spacing w:val="-3"/>
          <w:sz w:val="24"/>
        </w:rPr>
        <w:t xml:space="preserve"> </w:t>
      </w:r>
      <w:r>
        <w:rPr>
          <w:b/>
          <w:sz w:val="24"/>
        </w:rPr>
        <w:t>G. Nagappan,</w:t>
      </w:r>
      <w:r>
        <w:rPr>
          <w:b/>
          <w:spacing w:val="-2"/>
          <w:sz w:val="24"/>
        </w:rPr>
        <w:t xml:space="preserve"> </w:t>
      </w:r>
      <w:r>
        <w:rPr>
          <w:b/>
          <w:sz w:val="24"/>
        </w:rPr>
        <w:t>M.E,</w:t>
      </w:r>
      <w:r>
        <w:rPr>
          <w:b/>
          <w:spacing w:val="-3"/>
          <w:sz w:val="24"/>
        </w:rPr>
        <w:t xml:space="preserve"> </w:t>
      </w:r>
      <w:r>
        <w:rPr>
          <w:b/>
          <w:sz w:val="24"/>
        </w:rPr>
        <w:t>PhD</w:t>
      </w:r>
      <w:r>
        <w:rPr>
          <w:rFonts w:hint="default"/>
          <w:b/>
          <w:sz w:val="24"/>
          <w:lang w:val="en-GB"/>
        </w:rPr>
        <w:t>,</w:t>
      </w:r>
    </w:p>
    <w:p>
      <w:pPr>
        <w:tabs>
          <w:tab w:val="left" w:pos="5989"/>
        </w:tabs>
        <w:spacing w:before="151"/>
        <w:ind w:left="460" w:right="0" w:firstLine="0"/>
        <w:jc w:val="left"/>
        <w:rPr>
          <w:sz w:val="28"/>
        </w:rPr>
      </w:pPr>
      <w:r>
        <w:rPr>
          <w:sz w:val="28"/>
        </w:rPr>
        <w:t>Associate</w:t>
      </w:r>
      <w:r>
        <w:rPr>
          <w:spacing w:val="-5"/>
          <w:sz w:val="28"/>
        </w:rPr>
        <w:t xml:space="preserve"> </w:t>
      </w:r>
      <w:r>
        <w:rPr>
          <w:sz w:val="28"/>
        </w:rPr>
        <w:t>Professor</w:t>
      </w:r>
      <w:r>
        <w:rPr>
          <w:sz w:val="28"/>
        </w:rPr>
        <w:tab/>
      </w:r>
      <w:r>
        <w:rPr>
          <w:sz w:val="28"/>
        </w:rPr>
        <w:t>Professor</w:t>
      </w:r>
    </w:p>
    <w:p>
      <w:pPr>
        <w:tabs>
          <w:tab w:val="left" w:pos="5989"/>
        </w:tabs>
        <w:spacing w:before="161"/>
        <w:ind w:left="460" w:right="0" w:firstLine="0"/>
        <w:jc w:val="left"/>
        <w:rPr>
          <w:b/>
          <w:sz w:val="24"/>
        </w:rPr>
      </w:pPr>
      <w:r>
        <w:rPr>
          <w:b/>
          <w:sz w:val="24"/>
        </w:rPr>
        <w:t>SUPERVISOR</w:t>
      </w:r>
      <w:r>
        <w:rPr>
          <w:b/>
          <w:sz w:val="24"/>
        </w:rPr>
        <w:tab/>
      </w:r>
      <w:r>
        <w:rPr>
          <w:b/>
          <w:sz w:val="24"/>
        </w:rPr>
        <w:t>HEAD</w:t>
      </w:r>
      <w:r>
        <w:rPr>
          <w:b/>
          <w:spacing w:val="-4"/>
          <w:sz w:val="24"/>
        </w:rPr>
        <w:t xml:space="preserve"> </w:t>
      </w:r>
      <w:r>
        <w:rPr>
          <w:b/>
          <w:sz w:val="24"/>
        </w:rPr>
        <w:t>OF</w:t>
      </w:r>
      <w:r>
        <w:rPr>
          <w:b/>
          <w:spacing w:val="-3"/>
          <w:sz w:val="24"/>
        </w:rPr>
        <w:t xml:space="preserve"> </w:t>
      </w:r>
      <w:r>
        <w:rPr>
          <w:b/>
          <w:sz w:val="24"/>
        </w:rPr>
        <w:t>THE</w:t>
      </w:r>
      <w:r>
        <w:rPr>
          <w:b/>
          <w:spacing w:val="-4"/>
          <w:sz w:val="24"/>
        </w:rPr>
        <w:t xml:space="preserve"> </w:t>
      </w:r>
      <w:r>
        <w:rPr>
          <w:b/>
          <w:sz w:val="24"/>
        </w:rPr>
        <w:t>DEPARTMENT</w:t>
      </w:r>
    </w:p>
    <w:p>
      <w:pPr>
        <w:tabs>
          <w:tab w:val="left" w:pos="5989"/>
        </w:tabs>
        <w:spacing w:before="136"/>
        <w:ind w:left="460" w:right="0" w:firstLine="0"/>
        <w:jc w:val="left"/>
        <w:rPr>
          <w:sz w:val="28"/>
        </w:rPr>
      </w:pPr>
      <w:r>
        <w:rPr>
          <w:sz w:val="28"/>
        </w:rPr>
        <w:t>Dept</w:t>
      </w:r>
      <w:r>
        <w:rPr>
          <w:spacing w:val="-2"/>
          <w:sz w:val="28"/>
        </w:rPr>
        <w:t xml:space="preserve"> </w:t>
      </w:r>
      <w:r>
        <w:rPr>
          <w:sz w:val="28"/>
        </w:rPr>
        <w:t>of</w:t>
      </w:r>
      <w:r>
        <w:rPr>
          <w:spacing w:val="-3"/>
          <w:sz w:val="28"/>
        </w:rPr>
        <w:t xml:space="preserve"> </w:t>
      </w:r>
      <w:r>
        <w:rPr>
          <w:sz w:val="28"/>
        </w:rPr>
        <w:t>Computer Science</w:t>
      </w:r>
      <w:r>
        <w:rPr>
          <w:spacing w:val="-1"/>
          <w:sz w:val="28"/>
        </w:rPr>
        <w:t xml:space="preserve"> </w:t>
      </w:r>
      <w:r>
        <w:rPr>
          <w:sz w:val="28"/>
        </w:rPr>
        <w:t>and</w:t>
      </w:r>
      <w:r>
        <w:rPr>
          <w:sz w:val="28"/>
        </w:rPr>
        <w:tab/>
      </w:r>
      <w:r>
        <w:rPr>
          <w:sz w:val="28"/>
        </w:rPr>
        <w:t>Dept</w:t>
      </w:r>
      <w:r>
        <w:rPr>
          <w:spacing w:val="-1"/>
          <w:sz w:val="28"/>
        </w:rPr>
        <w:t xml:space="preserve"> </w:t>
      </w:r>
      <w:r>
        <w:rPr>
          <w:sz w:val="28"/>
        </w:rPr>
        <w:t>of</w:t>
      </w:r>
      <w:r>
        <w:rPr>
          <w:spacing w:val="-3"/>
          <w:sz w:val="28"/>
        </w:rPr>
        <w:t xml:space="preserve"> </w:t>
      </w:r>
      <w:r>
        <w:rPr>
          <w:sz w:val="28"/>
        </w:rPr>
        <w:t>Computer Science</w:t>
      </w:r>
      <w:r>
        <w:rPr>
          <w:spacing w:val="-1"/>
          <w:sz w:val="28"/>
        </w:rPr>
        <w:t xml:space="preserve"> </w:t>
      </w:r>
      <w:r>
        <w:rPr>
          <w:sz w:val="28"/>
        </w:rPr>
        <w:t>and</w:t>
      </w:r>
    </w:p>
    <w:p>
      <w:pPr>
        <w:tabs>
          <w:tab w:val="left" w:pos="5989"/>
        </w:tabs>
        <w:spacing w:before="160"/>
        <w:ind w:left="460" w:right="0" w:firstLine="0"/>
        <w:jc w:val="left"/>
        <w:rPr>
          <w:sz w:val="28"/>
        </w:rPr>
      </w:pPr>
      <w:r>
        <w:rPr>
          <w:sz w:val="28"/>
        </w:rPr>
        <w:t>Engineering,</w:t>
      </w:r>
      <w:r>
        <w:rPr>
          <w:sz w:val="28"/>
        </w:rPr>
        <w:tab/>
      </w:r>
      <w:r>
        <w:rPr>
          <w:sz w:val="28"/>
        </w:rPr>
        <w:t>Engineering,</w:t>
      </w:r>
    </w:p>
    <w:p>
      <w:pPr>
        <w:tabs>
          <w:tab w:val="left" w:pos="5989"/>
        </w:tabs>
        <w:spacing w:before="163"/>
        <w:ind w:left="460" w:right="0" w:firstLine="0"/>
        <w:jc w:val="left"/>
        <w:rPr>
          <w:sz w:val="28"/>
        </w:rPr>
      </w:pPr>
      <w:r>
        <w:rPr>
          <w:sz w:val="28"/>
        </w:rPr>
        <w:t>Saveetha</w:t>
      </w:r>
      <w:r>
        <w:rPr>
          <w:spacing w:val="-5"/>
          <w:sz w:val="28"/>
        </w:rPr>
        <w:t xml:space="preserve"> </w:t>
      </w:r>
      <w:r>
        <w:rPr>
          <w:sz w:val="28"/>
        </w:rPr>
        <w:t>Engineering</w:t>
      </w:r>
      <w:r>
        <w:rPr>
          <w:spacing w:val="-1"/>
          <w:sz w:val="28"/>
        </w:rPr>
        <w:t xml:space="preserve"> </w:t>
      </w:r>
      <w:r>
        <w:rPr>
          <w:sz w:val="28"/>
        </w:rPr>
        <w:t>College,</w:t>
      </w:r>
      <w:r>
        <w:rPr>
          <w:sz w:val="28"/>
        </w:rPr>
        <w:tab/>
      </w:r>
      <w:r>
        <w:rPr>
          <w:sz w:val="28"/>
        </w:rPr>
        <w:t>Saveetha</w:t>
      </w:r>
      <w:r>
        <w:rPr>
          <w:spacing w:val="-5"/>
          <w:sz w:val="28"/>
        </w:rPr>
        <w:t xml:space="preserve"> </w:t>
      </w:r>
      <w:r>
        <w:rPr>
          <w:sz w:val="28"/>
        </w:rPr>
        <w:t>Engineering</w:t>
      </w:r>
      <w:r>
        <w:rPr>
          <w:spacing w:val="-2"/>
          <w:sz w:val="28"/>
        </w:rPr>
        <w:t xml:space="preserve"> </w:t>
      </w:r>
      <w:r>
        <w:rPr>
          <w:sz w:val="28"/>
        </w:rPr>
        <w:t>College,</w:t>
      </w:r>
    </w:p>
    <w:p>
      <w:pPr>
        <w:tabs>
          <w:tab w:val="left" w:pos="5979"/>
        </w:tabs>
        <w:spacing w:before="159"/>
        <w:ind w:left="460" w:right="0" w:firstLine="0"/>
        <w:jc w:val="left"/>
        <w:rPr>
          <w:sz w:val="24"/>
        </w:rPr>
      </w:pPr>
      <w:r>
        <w:rPr>
          <w:sz w:val="24"/>
        </w:rPr>
        <w:t>Thandalam,</w:t>
      </w:r>
      <w:r>
        <w:rPr>
          <w:spacing w:val="-1"/>
          <w:sz w:val="24"/>
        </w:rPr>
        <w:t xml:space="preserve"> </w:t>
      </w:r>
      <w:r>
        <w:rPr>
          <w:sz w:val="24"/>
        </w:rPr>
        <w:t>Chennai</w:t>
      </w:r>
      <w:r>
        <w:rPr>
          <w:spacing w:val="-1"/>
          <w:sz w:val="24"/>
        </w:rPr>
        <w:t xml:space="preserve"> </w:t>
      </w:r>
      <w:r>
        <w:rPr>
          <w:sz w:val="24"/>
        </w:rPr>
        <w:t>602105.</w:t>
      </w:r>
      <w:r>
        <w:rPr>
          <w:sz w:val="24"/>
        </w:rPr>
        <w:tab/>
      </w:r>
      <w:r>
        <w:rPr>
          <w:sz w:val="24"/>
        </w:rPr>
        <w:t>Thandalam,</w:t>
      </w:r>
      <w:r>
        <w:rPr>
          <w:spacing w:val="-2"/>
          <w:sz w:val="24"/>
        </w:rPr>
        <w:t xml:space="preserve"> </w:t>
      </w:r>
      <w:r>
        <w:rPr>
          <w:sz w:val="24"/>
        </w:rPr>
        <w:t>Chennai</w:t>
      </w:r>
      <w:r>
        <w:rPr>
          <w:spacing w:val="-1"/>
          <w:sz w:val="24"/>
        </w:rPr>
        <w:t xml:space="preserve"> </w:t>
      </w:r>
      <w:r>
        <w:rPr>
          <w:sz w:val="24"/>
        </w:rPr>
        <w:t>602105.</w:t>
      </w:r>
    </w:p>
    <w:p>
      <w:pPr>
        <w:pStyle w:val="7"/>
        <w:rPr>
          <w:sz w:val="26"/>
        </w:rPr>
      </w:pPr>
    </w:p>
    <w:p>
      <w:pPr>
        <w:pStyle w:val="7"/>
        <w:rPr>
          <w:sz w:val="26"/>
        </w:rPr>
      </w:pPr>
    </w:p>
    <w:p>
      <w:pPr>
        <w:pStyle w:val="7"/>
        <w:rPr>
          <w:sz w:val="26"/>
        </w:rPr>
      </w:pPr>
    </w:p>
    <w:p>
      <w:pPr>
        <w:pStyle w:val="7"/>
        <w:rPr>
          <w:sz w:val="26"/>
        </w:rPr>
      </w:pPr>
    </w:p>
    <w:p>
      <w:pPr>
        <w:spacing w:before="231"/>
        <w:ind w:left="460" w:right="0" w:firstLine="0"/>
        <w:jc w:val="left"/>
        <w:rPr>
          <w:sz w:val="28"/>
        </w:rPr>
      </w:pPr>
      <w:r>
        <w:rPr>
          <w:sz w:val="28"/>
        </w:rPr>
        <w:t>DATE</w:t>
      </w:r>
      <w:r>
        <w:rPr>
          <w:spacing w:val="-4"/>
          <w:sz w:val="28"/>
        </w:rPr>
        <w:t xml:space="preserve"> </w:t>
      </w:r>
      <w:r>
        <w:rPr>
          <w:sz w:val="28"/>
        </w:rPr>
        <w:t>OF</w:t>
      </w:r>
      <w:r>
        <w:rPr>
          <w:spacing w:val="-4"/>
          <w:sz w:val="28"/>
        </w:rPr>
        <w:t xml:space="preserve"> </w:t>
      </w:r>
      <w:r>
        <w:rPr>
          <w:sz w:val="28"/>
        </w:rPr>
        <w:t>THE</w:t>
      </w:r>
      <w:r>
        <w:rPr>
          <w:spacing w:val="-3"/>
          <w:sz w:val="28"/>
        </w:rPr>
        <w:t xml:space="preserve"> </w:t>
      </w:r>
      <w:r>
        <w:rPr>
          <w:sz w:val="28"/>
        </w:rPr>
        <w:t>VIVA</w:t>
      </w:r>
      <w:r>
        <w:rPr>
          <w:spacing w:val="-3"/>
          <w:sz w:val="28"/>
        </w:rPr>
        <w:t xml:space="preserve"> </w:t>
      </w:r>
      <w:r>
        <w:rPr>
          <w:sz w:val="28"/>
        </w:rPr>
        <w:t>VOCE</w:t>
      </w:r>
      <w:r>
        <w:rPr>
          <w:spacing w:val="-3"/>
          <w:sz w:val="28"/>
        </w:rPr>
        <w:t xml:space="preserve"> </w:t>
      </w:r>
      <w:r>
        <w:rPr>
          <w:sz w:val="28"/>
        </w:rPr>
        <w:t>EXAMINATION:</w:t>
      </w:r>
      <w:r>
        <w:rPr>
          <w:spacing w:val="-3"/>
          <w:sz w:val="28"/>
        </w:rPr>
        <w:t xml:space="preserve"> </w:t>
      </w:r>
      <w:r>
        <w:rPr>
          <w:sz w:val="28"/>
        </w:rPr>
        <w:t>……………………….</w:t>
      </w:r>
    </w:p>
    <w:p>
      <w:pPr>
        <w:pStyle w:val="7"/>
        <w:rPr>
          <w:sz w:val="30"/>
        </w:rPr>
      </w:pPr>
    </w:p>
    <w:p>
      <w:pPr>
        <w:pStyle w:val="7"/>
        <w:rPr>
          <w:sz w:val="30"/>
        </w:rPr>
      </w:pPr>
    </w:p>
    <w:p>
      <w:pPr>
        <w:pStyle w:val="7"/>
        <w:rPr>
          <w:sz w:val="30"/>
        </w:rPr>
      </w:pPr>
    </w:p>
    <w:p>
      <w:pPr>
        <w:pStyle w:val="7"/>
        <w:rPr>
          <w:sz w:val="30"/>
        </w:rPr>
      </w:pPr>
    </w:p>
    <w:p>
      <w:pPr>
        <w:pStyle w:val="7"/>
        <w:rPr>
          <w:sz w:val="30"/>
        </w:rPr>
      </w:pPr>
    </w:p>
    <w:p>
      <w:pPr>
        <w:pStyle w:val="7"/>
        <w:spacing w:before="3"/>
        <w:rPr>
          <w:sz w:val="43"/>
        </w:rPr>
      </w:pPr>
    </w:p>
    <w:p>
      <w:pPr>
        <w:tabs>
          <w:tab w:val="left" w:pos="6219"/>
        </w:tabs>
        <w:spacing w:before="0"/>
        <w:ind w:left="460" w:right="0" w:firstLine="0"/>
        <w:jc w:val="left"/>
        <w:rPr>
          <w:b/>
          <w:sz w:val="28"/>
        </w:rPr>
      </w:pPr>
      <w:r>
        <w:rPr>
          <w:b/>
          <w:sz w:val="28"/>
        </w:rPr>
        <w:t>INTERNAL</w:t>
      </w:r>
      <w:r>
        <w:rPr>
          <w:b/>
          <w:spacing w:val="-4"/>
          <w:sz w:val="28"/>
        </w:rPr>
        <w:t xml:space="preserve"> </w:t>
      </w:r>
      <w:r>
        <w:rPr>
          <w:b/>
          <w:sz w:val="28"/>
        </w:rPr>
        <w:t>EXAMINER</w:t>
      </w:r>
      <w:r>
        <w:rPr>
          <w:b/>
          <w:sz w:val="28"/>
        </w:rPr>
        <w:tab/>
      </w:r>
      <w:r>
        <w:rPr>
          <w:b/>
          <w:sz w:val="28"/>
        </w:rPr>
        <w:t>EXTERNAL</w:t>
      </w:r>
      <w:r>
        <w:rPr>
          <w:b/>
          <w:spacing w:val="-4"/>
          <w:sz w:val="28"/>
        </w:rPr>
        <w:t xml:space="preserve"> </w:t>
      </w:r>
      <w:r>
        <w:rPr>
          <w:b/>
          <w:sz w:val="28"/>
        </w:rPr>
        <w:t>EXAMINER</w:t>
      </w:r>
    </w:p>
    <w:p>
      <w:pPr>
        <w:spacing w:after="0"/>
        <w:jc w:val="left"/>
        <w:rPr>
          <w:sz w:val="28"/>
        </w:rPr>
        <w:sectPr>
          <w:pgSz w:w="11910" w:h="16840"/>
          <w:pgMar w:top="1360" w:right="0" w:bottom="280" w:left="980" w:header="720" w:footer="720" w:gutter="0"/>
          <w:cols w:space="720" w:num="1"/>
        </w:sectPr>
      </w:pPr>
    </w:p>
    <w:p>
      <w:pPr>
        <w:pStyle w:val="2"/>
        <w:ind w:left="934" w:right="1248"/>
        <w:jc w:val="center"/>
      </w:pPr>
      <w:r>
        <w:t>ACKNOWLEDGEMENT</w:t>
      </w:r>
    </w:p>
    <w:p>
      <w:pPr>
        <w:pStyle w:val="7"/>
        <w:rPr>
          <w:b/>
          <w:sz w:val="44"/>
        </w:rPr>
      </w:pPr>
    </w:p>
    <w:p>
      <w:pPr>
        <w:pStyle w:val="7"/>
        <w:spacing w:before="4"/>
        <w:rPr>
          <w:b/>
          <w:sz w:val="36"/>
        </w:rPr>
      </w:pPr>
    </w:p>
    <w:p>
      <w:pPr>
        <w:spacing w:before="0" w:line="360" w:lineRule="auto"/>
        <w:ind w:left="460" w:right="1436" w:firstLine="720"/>
        <w:jc w:val="both"/>
        <w:rPr>
          <w:sz w:val="28"/>
        </w:rPr>
      </w:pPr>
      <w:r>
        <w:rPr>
          <w:sz w:val="28"/>
        </w:rPr>
        <w:t>We express our deep sense of gratitude to our honorable and beloved</w:t>
      </w:r>
      <w:r>
        <w:rPr>
          <w:spacing w:val="1"/>
          <w:sz w:val="28"/>
        </w:rPr>
        <w:t xml:space="preserve"> </w:t>
      </w:r>
      <w:r>
        <w:rPr>
          <w:sz w:val="28"/>
        </w:rPr>
        <w:t>Founder</w:t>
      </w:r>
      <w:r>
        <w:rPr>
          <w:spacing w:val="1"/>
          <w:sz w:val="28"/>
        </w:rPr>
        <w:t xml:space="preserve"> </w:t>
      </w:r>
      <w:r>
        <w:rPr>
          <w:sz w:val="28"/>
        </w:rPr>
        <w:t>President</w:t>
      </w:r>
      <w:r>
        <w:rPr>
          <w:spacing w:val="1"/>
          <w:sz w:val="28"/>
        </w:rPr>
        <w:t xml:space="preserve"> </w:t>
      </w:r>
      <w:r>
        <w:rPr>
          <w:b/>
          <w:sz w:val="28"/>
        </w:rPr>
        <w:t>Dr</w:t>
      </w:r>
      <w:r>
        <w:rPr>
          <w:rFonts w:hint="default"/>
          <w:b/>
          <w:sz w:val="28"/>
          <w:lang w:val="en-GB"/>
        </w:rPr>
        <w:t xml:space="preserve"> </w:t>
      </w:r>
      <w:r>
        <w:rPr>
          <w:b/>
          <w:sz w:val="28"/>
        </w:rPr>
        <w:t>N.M.VEERAIYAN</w:t>
      </w:r>
      <w:r>
        <w:rPr>
          <w:sz w:val="28"/>
        </w:rPr>
        <w:t>,</w:t>
      </w:r>
      <w:r>
        <w:rPr>
          <w:spacing w:val="1"/>
          <w:sz w:val="28"/>
        </w:rPr>
        <w:t xml:space="preserve"> </w:t>
      </w:r>
      <w:r>
        <w:rPr>
          <w:sz w:val="28"/>
        </w:rPr>
        <w:t>our</w:t>
      </w:r>
      <w:r>
        <w:rPr>
          <w:spacing w:val="1"/>
          <w:sz w:val="28"/>
        </w:rPr>
        <w:t xml:space="preserve"> </w:t>
      </w:r>
      <w:r>
        <w:rPr>
          <w:sz w:val="28"/>
        </w:rPr>
        <w:t>President</w:t>
      </w:r>
      <w:r>
        <w:rPr>
          <w:spacing w:val="1"/>
          <w:sz w:val="28"/>
        </w:rPr>
        <w:t xml:space="preserve"> </w:t>
      </w:r>
      <w:r>
        <w:rPr>
          <w:b/>
          <w:sz w:val="28"/>
        </w:rPr>
        <w:t>Dr</w:t>
      </w:r>
      <w:r>
        <w:rPr>
          <w:b/>
          <w:spacing w:val="1"/>
          <w:sz w:val="28"/>
        </w:rPr>
        <w:t xml:space="preserve"> </w:t>
      </w:r>
      <w:r>
        <w:rPr>
          <w:b/>
          <w:sz w:val="28"/>
        </w:rPr>
        <w:t>SAVETHA</w:t>
      </w:r>
      <w:r>
        <w:rPr>
          <w:b/>
          <w:spacing w:val="1"/>
          <w:sz w:val="28"/>
        </w:rPr>
        <w:t xml:space="preserve"> </w:t>
      </w:r>
      <w:r>
        <w:rPr>
          <w:b/>
          <w:sz w:val="28"/>
        </w:rPr>
        <w:t>RAJESH</w:t>
      </w:r>
      <w:r>
        <w:rPr>
          <w:sz w:val="28"/>
        </w:rPr>
        <w:t xml:space="preserve">, our Director </w:t>
      </w:r>
      <w:r>
        <w:rPr>
          <w:b/>
          <w:sz w:val="28"/>
        </w:rPr>
        <w:t>Dr</w:t>
      </w:r>
      <w:r>
        <w:rPr>
          <w:rFonts w:hint="default"/>
          <w:b/>
          <w:sz w:val="28"/>
          <w:lang w:val="en-GB"/>
        </w:rPr>
        <w:t xml:space="preserve"> </w:t>
      </w:r>
      <w:r>
        <w:rPr>
          <w:b/>
          <w:sz w:val="28"/>
        </w:rPr>
        <w:t xml:space="preserve">S.RAJESH </w:t>
      </w:r>
      <w:r>
        <w:rPr>
          <w:sz w:val="28"/>
        </w:rPr>
        <w:t>and other management members for</w:t>
      </w:r>
      <w:r>
        <w:rPr>
          <w:spacing w:val="1"/>
          <w:sz w:val="28"/>
        </w:rPr>
        <w:t xml:space="preserve"> </w:t>
      </w:r>
      <w:r>
        <w:rPr>
          <w:sz w:val="28"/>
        </w:rPr>
        <w:t>providing</w:t>
      </w:r>
      <w:r>
        <w:rPr>
          <w:spacing w:val="-6"/>
          <w:sz w:val="28"/>
        </w:rPr>
        <w:t xml:space="preserve"> </w:t>
      </w:r>
      <w:r>
        <w:rPr>
          <w:sz w:val="28"/>
        </w:rPr>
        <w:t>the</w:t>
      </w:r>
      <w:r>
        <w:rPr>
          <w:spacing w:val="-1"/>
          <w:sz w:val="28"/>
        </w:rPr>
        <w:t xml:space="preserve"> </w:t>
      </w:r>
      <w:r>
        <w:rPr>
          <w:sz w:val="28"/>
        </w:rPr>
        <w:t>infrastructure</w:t>
      </w:r>
      <w:r>
        <w:rPr>
          <w:spacing w:val="-1"/>
          <w:sz w:val="28"/>
        </w:rPr>
        <w:t xml:space="preserve"> </w:t>
      </w:r>
      <w:r>
        <w:rPr>
          <w:sz w:val="28"/>
        </w:rPr>
        <w:t>needed.</w:t>
      </w:r>
    </w:p>
    <w:p>
      <w:pPr>
        <w:pStyle w:val="7"/>
        <w:spacing w:before="3"/>
        <w:rPr>
          <w:sz w:val="24"/>
        </w:rPr>
      </w:pPr>
    </w:p>
    <w:p>
      <w:pPr>
        <w:spacing w:before="0" w:line="360" w:lineRule="auto"/>
        <w:ind w:left="460" w:right="1438" w:firstLine="720"/>
        <w:jc w:val="both"/>
        <w:rPr>
          <w:sz w:val="28"/>
        </w:rPr>
      </w:pPr>
      <w:r>
        <w:rPr>
          <w:sz w:val="28"/>
        </w:rPr>
        <w:t>We</w:t>
      </w:r>
      <w:r>
        <w:rPr>
          <w:spacing w:val="66"/>
          <w:sz w:val="28"/>
        </w:rPr>
        <w:t xml:space="preserve"> </w:t>
      </w:r>
      <w:r>
        <w:rPr>
          <w:sz w:val="28"/>
        </w:rPr>
        <w:t>express</w:t>
      </w:r>
      <w:r>
        <w:rPr>
          <w:spacing w:val="67"/>
          <w:sz w:val="28"/>
        </w:rPr>
        <w:t xml:space="preserve"> </w:t>
      </w:r>
      <w:r>
        <w:rPr>
          <w:sz w:val="28"/>
        </w:rPr>
        <w:t>our</w:t>
      </w:r>
      <w:r>
        <w:rPr>
          <w:spacing w:val="66"/>
          <w:sz w:val="28"/>
        </w:rPr>
        <w:t xml:space="preserve"> </w:t>
      </w:r>
      <w:r>
        <w:rPr>
          <w:sz w:val="28"/>
        </w:rPr>
        <w:t>wholehearted</w:t>
      </w:r>
      <w:r>
        <w:rPr>
          <w:spacing w:val="67"/>
          <w:sz w:val="28"/>
        </w:rPr>
        <w:t xml:space="preserve"> </w:t>
      </w:r>
      <w:r>
        <w:rPr>
          <w:sz w:val="28"/>
        </w:rPr>
        <w:t>gratitude</w:t>
      </w:r>
      <w:r>
        <w:rPr>
          <w:spacing w:val="68"/>
          <w:sz w:val="28"/>
        </w:rPr>
        <w:t xml:space="preserve"> </w:t>
      </w:r>
      <w:r>
        <w:rPr>
          <w:sz w:val="28"/>
        </w:rPr>
        <w:t>to</w:t>
      </w:r>
      <w:r>
        <w:rPr>
          <w:spacing w:val="67"/>
          <w:sz w:val="28"/>
        </w:rPr>
        <w:t xml:space="preserve"> </w:t>
      </w:r>
      <w:r>
        <w:rPr>
          <w:sz w:val="28"/>
        </w:rPr>
        <w:t>our</w:t>
      </w:r>
      <w:r>
        <w:rPr>
          <w:spacing w:val="66"/>
          <w:sz w:val="28"/>
        </w:rPr>
        <w:t xml:space="preserve"> </w:t>
      </w:r>
      <w:r>
        <w:rPr>
          <w:sz w:val="28"/>
        </w:rPr>
        <w:t>principal,</w:t>
      </w:r>
      <w:r>
        <w:rPr>
          <w:spacing w:val="68"/>
          <w:sz w:val="28"/>
        </w:rPr>
        <w:t xml:space="preserve"> </w:t>
      </w:r>
      <w:r>
        <w:rPr>
          <w:b/>
          <w:sz w:val="28"/>
        </w:rPr>
        <w:t>Dr</w:t>
      </w:r>
      <w:r>
        <w:rPr>
          <w:b/>
          <w:spacing w:val="68"/>
          <w:sz w:val="28"/>
        </w:rPr>
        <w:t xml:space="preserve"> </w:t>
      </w:r>
      <w:r>
        <w:rPr>
          <w:b/>
          <w:sz w:val="28"/>
        </w:rPr>
        <w:t>N.</w:t>
      </w:r>
      <w:r>
        <w:rPr>
          <w:b/>
          <w:spacing w:val="-68"/>
          <w:sz w:val="28"/>
        </w:rPr>
        <w:t xml:space="preserve"> </w:t>
      </w:r>
      <w:r>
        <w:rPr>
          <w:b/>
          <w:sz w:val="28"/>
        </w:rPr>
        <w:t>DURAIPANDIAN</w:t>
      </w:r>
      <w:r>
        <w:rPr>
          <w:sz w:val="28"/>
        </w:rPr>
        <w:t>, for his whole hearted encouragement in completing this</w:t>
      </w:r>
      <w:r>
        <w:rPr>
          <w:spacing w:val="1"/>
          <w:sz w:val="28"/>
        </w:rPr>
        <w:t xml:space="preserve"> </w:t>
      </w:r>
      <w:r>
        <w:rPr>
          <w:sz w:val="28"/>
        </w:rPr>
        <w:t>project.</w:t>
      </w:r>
    </w:p>
    <w:p>
      <w:pPr>
        <w:pStyle w:val="7"/>
        <w:spacing w:before="5"/>
        <w:rPr>
          <w:sz w:val="24"/>
        </w:rPr>
      </w:pPr>
    </w:p>
    <w:p>
      <w:pPr>
        <w:spacing w:before="1" w:line="360" w:lineRule="auto"/>
        <w:ind w:left="460" w:right="1436" w:firstLine="720"/>
        <w:jc w:val="both"/>
        <w:rPr>
          <w:sz w:val="28"/>
        </w:rPr>
      </w:pPr>
      <w:r>
        <w:rPr>
          <w:sz w:val="28"/>
        </w:rPr>
        <w:t xml:space="preserve">We convey our thanks to </w:t>
      </w:r>
      <w:r>
        <w:rPr>
          <w:b/>
          <w:sz w:val="28"/>
        </w:rPr>
        <w:t>Dr G. NAGAPPAN</w:t>
      </w:r>
      <w:r>
        <w:rPr>
          <w:sz w:val="28"/>
        </w:rPr>
        <w:t>, Professor and Head of the</w:t>
      </w:r>
      <w:r>
        <w:rPr>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Computer</w:t>
      </w:r>
      <w:r>
        <w:rPr>
          <w:spacing w:val="1"/>
          <w:sz w:val="28"/>
        </w:rPr>
        <w:t xml:space="preserve"> </w:t>
      </w:r>
      <w:r>
        <w:rPr>
          <w:sz w:val="28"/>
        </w:rPr>
        <w:t>Science</w:t>
      </w:r>
      <w:r>
        <w:rPr>
          <w:spacing w:val="1"/>
          <w:sz w:val="28"/>
        </w:rPr>
        <w:t xml:space="preserve"> </w:t>
      </w:r>
      <w:r>
        <w:rPr>
          <w:sz w:val="28"/>
        </w:rPr>
        <w:t>and</w:t>
      </w:r>
      <w:r>
        <w:rPr>
          <w:spacing w:val="1"/>
          <w:sz w:val="28"/>
        </w:rPr>
        <w:t xml:space="preserve"> </w:t>
      </w:r>
      <w:r>
        <w:rPr>
          <w:sz w:val="28"/>
        </w:rPr>
        <w:t>Engineering,</w:t>
      </w:r>
      <w:r>
        <w:rPr>
          <w:spacing w:val="1"/>
          <w:sz w:val="28"/>
        </w:rPr>
        <w:t xml:space="preserve"> </w:t>
      </w:r>
      <w:r>
        <w:rPr>
          <w:sz w:val="28"/>
        </w:rPr>
        <w:t>Saveetha</w:t>
      </w:r>
      <w:r>
        <w:rPr>
          <w:spacing w:val="1"/>
          <w:sz w:val="28"/>
        </w:rPr>
        <w:t xml:space="preserve"> </w:t>
      </w:r>
      <w:r>
        <w:rPr>
          <w:sz w:val="28"/>
        </w:rPr>
        <w:t>Engineering</w:t>
      </w:r>
      <w:r>
        <w:rPr>
          <w:spacing w:val="1"/>
          <w:sz w:val="28"/>
        </w:rPr>
        <w:t xml:space="preserve"> </w:t>
      </w:r>
      <w:r>
        <w:rPr>
          <w:sz w:val="28"/>
        </w:rPr>
        <w:t>College, for his kind support and for providing the necessary facilities to carry</w:t>
      </w:r>
      <w:r>
        <w:rPr>
          <w:spacing w:val="1"/>
          <w:sz w:val="28"/>
        </w:rPr>
        <w:t xml:space="preserve"> </w:t>
      </w:r>
      <w:r>
        <w:rPr>
          <w:sz w:val="28"/>
        </w:rPr>
        <w:t>out</w:t>
      </w:r>
      <w:r>
        <w:rPr>
          <w:spacing w:val="-2"/>
          <w:sz w:val="28"/>
        </w:rPr>
        <w:t xml:space="preserve"> </w:t>
      </w:r>
      <w:r>
        <w:rPr>
          <w:sz w:val="28"/>
        </w:rPr>
        <w:t>the</w:t>
      </w:r>
      <w:r>
        <w:rPr>
          <w:spacing w:val="-1"/>
          <w:sz w:val="28"/>
        </w:rPr>
        <w:t xml:space="preserve"> </w:t>
      </w:r>
      <w:r>
        <w:rPr>
          <w:sz w:val="28"/>
        </w:rPr>
        <w:t>project</w:t>
      </w:r>
      <w:r>
        <w:rPr>
          <w:spacing w:val="-3"/>
          <w:sz w:val="28"/>
        </w:rPr>
        <w:t xml:space="preserve"> </w:t>
      </w:r>
      <w:r>
        <w:rPr>
          <w:sz w:val="28"/>
        </w:rPr>
        <w:t>work.</w:t>
      </w:r>
    </w:p>
    <w:p>
      <w:pPr>
        <w:pStyle w:val="7"/>
        <w:spacing w:before="2"/>
        <w:rPr>
          <w:sz w:val="24"/>
        </w:rPr>
      </w:pPr>
    </w:p>
    <w:p>
      <w:pPr>
        <w:spacing w:before="0" w:line="360" w:lineRule="auto"/>
        <w:ind w:left="460" w:right="1436" w:firstLine="720"/>
        <w:jc w:val="both"/>
        <w:rPr>
          <w:sz w:val="28"/>
        </w:rPr>
      </w:pPr>
      <w:r>
        <w:rPr>
          <w:sz w:val="28"/>
        </w:rPr>
        <w:t>We</w:t>
      </w:r>
      <w:r>
        <w:rPr>
          <w:spacing w:val="18"/>
          <w:sz w:val="28"/>
        </w:rPr>
        <w:t xml:space="preserve"> </w:t>
      </w:r>
      <w:r>
        <w:rPr>
          <w:sz w:val="28"/>
        </w:rPr>
        <w:t>would</w:t>
      </w:r>
      <w:r>
        <w:rPr>
          <w:spacing w:val="17"/>
          <w:sz w:val="28"/>
        </w:rPr>
        <w:t xml:space="preserve"> </w:t>
      </w:r>
      <w:r>
        <w:rPr>
          <w:sz w:val="28"/>
        </w:rPr>
        <w:t>like</w:t>
      </w:r>
      <w:r>
        <w:rPr>
          <w:spacing w:val="17"/>
          <w:sz w:val="28"/>
        </w:rPr>
        <w:t xml:space="preserve"> </w:t>
      </w:r>
      <w:r>
        <w:rPr>
          <w:sz w:val="28"/>
        </w:rPr>
        <w:t>to</w:t>
      </w:r>
      <w:r>
        <w:rPr>
          <w:spacing w:val="17"/>
          <w:sz w:val="28"/>
        </w:rPr>
        <w:t xml:space="preserve"> </w:t>
      </w:r>
      <w:r>
        <w:rPr>
          <w:sz w:val="28"/>
        </w:rPr>
        <w:t>express</w:t>
      </w:r>
      <w:r>
        <w:rPr>
          <w:spacing w:val="17"/>
          <w:sz w:val="28"/>
        </w:rPr>
        <w:t xml:space="preserve"> </w:t>
      </w:r>
      <w:r>
        <w:rPr>
          <w:sz w:val="28"/>
        </w:rPr>
        <w:t>our</w:t>
      </w:r>
      <w:r>
        <w:rPr>
          <w:spacing w:val="19"/>
          <w:sz w:val="28"/>
        </w:rPr>
        <w:t xml:space="preserve"> </w:t>
      </w:r>
      <w:r>
        <w:rPr>
          <w:sz w:val="28"/>
        </w:rPr>
        <w:t>sincere</w:t>
      </w:r>
      <w:r>
        <w:rPr>
          <w:spacing w:val="18"/>
          <w:sz w:val="28"/>
        </w:rPr>
        <w:t xml:space="preserve"> </w:t>
      </w:r>
      <w:r>
        <w:rPr>
          <w:sz w:val="28"/>
        </w:rPr>
        <w:t>thanks</w:t>
      </w:r>
      <w:r>
        <w:rPr>
          <w:spacing w:val="18"/>
          <w:sz w:val="28"/>
        </w:rPr>
        <w:t xml:space="preserve"> </w:t>
      </w:r>
      <w:r>
        <w:rPr>
          <w:sz w:val="28"/>
        </w:rPr>
        <w:t>and</w:t>
      </w:r>
      <w:r>
        <w:rPr>
          <w:spacing w:val="17"/>
          <w:sz w:val="28"/>
        </w:rPr>
        <w:t xml:space="preserve"> </w:t>
      </w:r>
      <w:r>
        <w:rPr>
          <w:sz w:val="28"/>
        </w:rPr>
        <w:t>deep</w:t>
      </w:r>
      <w:r>
        <w:rPr>
          <w:spacing w:val="17"/>
          <w:sz w:val="28"/>
        </w:rPr>
        <w:t xml:space="preserve"> </w:t>
      </w:r>
      <w:r>
        <w:rPr>
          <w:sz w:val="28"/>
        </w:rPr>
        <w:t>sense</w:t>
      </w:r>
      <w:r>
        <w:rPr>
          <w:spacing w:val="19"/>
          <w:sz w:val="28"/>
        </w:rPr>
        <w:t xml:space="preserve"> </w:t>
      </w:r>
      <w:r>
        <w:rPr>
          <w:sz w:val="28"/>
        </w:rPr>
        <w:t>of</w:t>
      </w:r>
      <w:r>
        <w:rPr>
          <w:spacing w:val="18"/>
          <w:sz w:val="28"/>
        </w:rPr>
        <w:t xml:space="preserve"> </w:t>
      </w:r>
      <w:r>
        <w:rPr>
          <w:sz w:val="28"/>
        </w:rPr>
        <w:t>gratitude</w:t>
      </w:r>
      <w:r>
        <w:rPr>
          <w:spacing w:val="-67"/>
          <w:sz w:val="28"/>
        </w:rPr>
        <w:t xml:space="preserve"> </w:t>
      </w:r>
      <w:r>
        <w:rPr>
          <w:sz w:val="28"/>
        </w:rPr>
        <w:t>to</w:t>
      </w:r>
      <w:r>
        <w:rPr>
          <w:spacing w:val="1"/>
          <w:sz w:val="28"/>
        </w:rPr>
        <w:t xml:space="preserve"> </w:t>
      </w:r>
      <w:r>
        <w:rPr>
          <w:sz w:val="28"/>
        </w:rPr>
        <w:t>our</w:t>
      </w:r>
      <w:r>
        <w:rPr>
          <w:spacing w:val="1"/>
          <w:sz w:val="28"/>
        </w:rPr>
        <w:t xml:space="preserve"> </w:t>
      </w:r>
      <w:r>
        <w:rPr>
          <w:sz w:val="28"/>
        </w:rPr>
        <w:t>Supervisor</w:t>
      </w:r>
      <w:r>
        <w:rPr>
          <w:spacing w:val="1"/>
          <w:sz w:val="28"/>
        </w:rPr>
        <w:t xml:space="preserve"> </w:t>
      </w:r>
      <w:r>
        <w:rPr>
          <w:b/>
          <w:sz w:val="28"/>
        </w:rPr>
        <w:t>Dr</w:t>
      </w:r>
      <w:r>
        <w:rPr>
          <w:b/>
          <w:spacing w:val="1"/>
          <w:sz w:val="28"/>
        </w:rPr>
        <w:t xml:space="preserve"> </w:t>
      </w:r>
      <w:r>
        <w:rPr>
          <w:b/>
          <w:sz w:val="28"/>
        </w:rPr>
        <w:t>V.</w:t>
      </w:r>
      <w:r>
        <w:rPr>
          <w:b/>
          <w:spacing w:val="1"/>
          <w:sz w:val="28"/>
        </w:rPr>
        <w:t xml:space="preserve"> </w:t>
      </w:r>
      <w:r>
        <w:rPr>
          <w:b/>
          <w:sz w:val="28"/>
        </w:rPr>
        <w:t>UMARANI,</w:t>
      </w:r>
      <w:r>
        <w:rPr>
          <w:b/>
          <w:spacing w:val="1"/>
          <w:sz w:val="28"/>
        </w:rPr>
        <w:t xml:space="preserve"> </w:t>
      </w:r>
      <w:r>
        <w:rPr>
          <w:b/>
          <w:sz w:val="28"/>
        </w:rPr>
        <w:t>M.E,</w:t>
      </w:r>
      <w:r>
        <w:rPr>
          <w:b/>
          <w:spacing w:val="1"/>
          <w:sz w:val="28"/>
        </w:rPr>
        <w:t xml:space="preserve"> </w:t>
      </w:r>
      <w:r>
        <w:rPr>
          <w:b/>
          <w:sz w:val="28"/>
        </w:rPr>
        <w:t>Ph.D</w:t>
      </w:r>
      <w:r>
        <w:rPr>
          <w:b/>
          <w:spacing w:val="1"/>
          <w:sz w:val="28"/>
        </w:rPr>
        <w:t xml:space="preserve"> </w:t>
      </w:r>
      <w:r>
        <w:rPr>
          <w:sz w:val="28"/>
        </w:rPr>
        <w:t>Associate</w:t>
      </w:r>
      <w:r>
        <w:rPr>
          <w:spacing w:val="1"/>
          <w:sz w:val="28"/>
        </w:rPr>
        <w:t xml:space="preserve"> </w:t>
      </w:r>
      <w:r>
        <w:rPr>
          <w:sz w:val="28"/>
        </w:rPr>
        <w:t>Professor,</w:t>
      </w:r>
      <w:r>
        <w:rPr>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Computer</w:t>
      </w:r>
      <w:r>
        <w:rPr>
          <w:spacing w:val="1"/>
          <w:sz w:val="28"/>
        </w:rPr>
        <w:t xml:space="preserve"> </w:t>
      </w:r>
      <w:r>
        <w:rPr>
          <w:sz w:val="28"/>
        </w:rPr>
        <w:t>Science</w:t>
      </w:r>
      <w:r>
        <w:rPr>
          <w:spacing w:val="1"/>
          <w:sz w:val="28"/>
        </w:rPr>
        <w:t xml:space="preserve"> </w:t>
      </w:r>
      <w:r>
        <w:rPr>
          <w:sz w:val="28"/>
        </w:rPr>
        <w:t>and</w:t>
      </w:r>
      <w:r>
        <w:rPr>
          <w:spacing w:val="1"/>
          <w:sz w:val="28"/>
        </w:rPr>
        <w:t xml:space="preserve"> </w:t>
      </w:r>
      <w:r>
        <w:rPr>
          <w:sz w:val="28"/>
        </w:rPr>
        <w:t>Engineering,</w:t>
      </w:r>
      <w:r>
        <w:rPr>
          <w:spacing w:val="1"/>
          <w:sz w:val="28"/>
        </w:rPr>
        <w:t xml:space="preserve"> </w:t>
      </w:r>
      <w:r>
        <w:rPr>
          <w:sz w:val="28"/>
        </w:rPr>
        <w:t>Saveetha</w:t>
      </w:r>
      <w:r>
        <w:rPr>
          <w:spacing w:val="1"/>
          <w:sz w:val="28"/>
        </w:rPr>
        <w:t xml:space="preserve"> </w:t>
      </w:r>
      <w:r>
        <w:rPr>
          <w:sz w:val="28"/>
        </w:rPr>
        <w:t>Engineering</w:t>
      </w:r>
      <w:r>
        <w:rPr>
          <w:spacing w:val="1"/>
          <w:sz w:val="28"/>
        </w:rPr>
        <w:t xml:space="preserve"> </w:t>
      </w:r>
      <w:r>
        <w:rPr>
          <w:sz w:val="28"/>
        </w:rPr>
        <w:t xml:space="preserve">College and our Project Coordinator, </w:t>
      </w:r>
      <w:r>
        <w:rPr>
          <w:b/>
          <w:sz w:val="28"/>
        </w:rPr>
        <w:t>Dr</w:t>
      </w:r>
      <w:r>
        <w:rPr>
          <w:b/>
          <w:spacing w:val="1"/>
          <w:sz w:val="28"/>
        </w:rPr>
        <w:t xml:space="preserve"> </w:t>
      </w:r>
      <w:r>
        <w:rPr>
          <w:b/>
          <w:sz w:val="28"/>
        </w:rPr>
        <w:t>M. VIJAY</w:t>
      </w:r>
      <w:r>
        <w:rPr>
          <w:b/>
          <w:spacing w:val="1"/>
          <w:sz w:val="28"/>
        </w:rPr>
        <w:t xml:space="preserve"> </w:t>
      </w:r>
      <w:r>
        <w:rPr>
          <w:b/>
          <w:sz w:val="28"/>
        </w:rPr>
        <w:t>ANAND, M.E,</w:t>
      </w:r>
      <w:r>
        <w:rPr>
          <w:b/>
          <w:spacing w:val="1"/>
          <w:sz w:val="28"/>
        </w:rPr>
        <w:t xml:space="preserve"> </w:t>
      </w:r>
      <w:r>
        <w:rPr>
          <w:b/>
          <w:sz w:val="28"/>
        </w:rPr>
        <w:t>Ph.D</w:t>
      </w:r>
      <w:r>
        <w:rPr>
          <w:b/>
          <w:spacing w:val="1"/>
          <w:sz w:val="28"/>
        </w:rPr>
        <w:t xml:space="preserve"> </w:t>
      </w:r>
      <w:r>
        <w:rPr>
          <w:sz w:val="28"/>
        </w:rPr>
        <w:t>Professor,</w:t>
      </w:r>
      <w:r>
        <w:rPr>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Computer</w:t>
      </w:r>
      <w:r>
        <w:rPr>
          <w:spacing w:val="1"/>
          <w:sz w:val="28"/>
        </w:rPr>
        <w:t xml:space="preserve"> </w:t>
      </w:r>
      <w:r>
        <w:rPr>
          <w:sz w:val="28"/>
        </w:rPr>
        <w:t>Science</w:t>
      </w:r>
      <w:r>
        <w:rPr>
          <w:spacing w:val="1"/>
          <w:sz w:val="28"/>
        </w:rPr>
        <w:t xml:space="preserve"> </w:t>
      </w:r>
      <w:r>
        <w:rPr>
          <w:sz w:val="28"/>
        </w:rPr>
        <w:t>and</w:t>
      </w:r>
      <w:r>
        <w:rPr>
          <w:spacing w:val="1"/>
          <w:sz w:val="28"/>
        </w:rPr>
        <w:t xml:space="preserve"> </w:t>
      </w:r>
      <w:r>
        <w:rPr>
          <w:sz w:val="28"/>
        </w:rPr>
        <w:t>Engineering,</w:t>
      </w:r>
      <w:r>
        <w:rPr>
          <w:spacing w:val="1"/>
          <w:sz w:val="28"/>
        </w:rPr>
        <w:t xml:space="preserve"> </w:t>
      </w:r>
      <w:r>
        <w:rPr>
          <w:sz w:val="28"/>
        </w:rPr>
        <w:t>Saveetha</w:t>
      </w:r>
      <w:r>
        <w:rPr>
          <w:spacing w:val="-67"/>
          <w:sz w:val="28"/>
        </w:rPr>
        <w:t xml:space="preserve"> </w:t>
      </w:r>
      <w:r>
        <w:rPr>
          <w:sz w:val="28"/>
        </w:rPr>
        <w:t>Engineering</w:t>
      </w:r>
      <w:r>
        <w:rPr>
          <w:spacing w:val="1"/>
          <w:sz w:val="28"/>
        </w:rPr>
        <w:t xml:space="preserve"> </w:t>
      </w:r>
      <w:r>
        <w:rPr>
          <w:sz w:val="28"/>
        </w:rPr>
        <w:t>College,</w:t>
      </w:r>
      <w:r>
        <w:rPr>
          <w:spacing w:val="1"/>
          <w:sz w:val="28"/>
        </w:rPr>
        <w:t xml:space="preserve"> </w:t>
      </w:r>
      <w:r>
        <w:rPr>
          <w:sz w:val="28"/>
        </w:rPr>
        <w:t>for</w:t>
      </w:r>
      <w:r>
        <w:rPr>
          <w:spacing w:val="1"/>
          <w:sz w:val="28"/>
        </w:rPr>
        <w:t xml:space="preserve"> </w:t>
      </w:r>
      <w:r>
        <w:rPr>
          <w:sz w:val="28"/>
        </w:rPr>
        <w:t>their</w:t>
      </w:r>
      <w:r>
        <w:rPr>
          <w:spacing w:val="1"/>
          <w:sz w:val="28"/>
        </w:rPr>
        <w:t xml:space="preserve"> </w:t>
      </w:r>
      <w:r>
        <w:rPr>
          <w:sz w:val="28"/>
        </w:rPr>
        <w:t>valuable</w:t>
      </w:r>
      <w:r>
        <w:rPr>
          <w:spacing w:val="1"/>
          <w:sz w:val="28"/>
        </w:rPr>
        <w:t xml:space="preserve"> </w:t>
      </w:r>
      <w:r>
        <w:rPr>
          <w:sz w:val="28"/>
        </w:rPr>
        <w:t>guidance,</w:t>
      </w:r>
      <w:r>
        <w:rPr>
          <w:spacing w:val="1"/>
          <w:sz w:val="28"/>
        </w:rPr>
        <w:t xml:space="preserve"> </w:t>
      </w:r>
      <w:r>
        <w:rPr>
          <w:sz w:val="28"/>
        </w:rPr>
        <w:t>suggestions</w:t>
      </w:r>
      <w:r>
        <w:rPr>
          <w:spacing w:val="1"/>
          <w:sz w:val="28"/>
        </w:rPr>
        <w:t xml:space="preserve"> </w:t>
      </w:r>
      <w:r>
        <w:rPr>
          <w:sz w:val="28"/>
        </w:rPr>
        <w:t>and</w:t>
      </w:r>
      <w:r>
        <w:rPr>
          <w:spacing w:val="1"/>
          <w:sz w:val="28"/>
        </w:rPr>
        <w:t xml:space="preserve"> </w:t>
      </w:r>
      <w:r>
        <w:rPr>
          <w:sz w:val="28"/>
        </w:rPr>
        <w:t>constant</w:t>
      </w:r>
      <w:r>
        <w:rPr>
          <w:spacing w:val="1"/>
          <w:sz w:val="28"/>
        </w:rPr>
        <w:t xml:space="preserve"> </w:t>
      </w:r>
      <w:r>
        <w:rPr>
          <w:sz w:val="28"/>
        </w:rPr>
        <w:t>encouragement that paved the way for the successful completion of the project</w:t>
      </w:r>
      <w:r>
        <w:rPr>
          <w:spacing w:val="1"/>
          <w:sz w:val="28"/>
        </w:rPr>
        <w:t xml:space="preserve"> </w:t>
      </w:r>
      <w:r>
        <w:rPr>
          <w:sz w:val="28"/>
        </w:rPr>
        <w:t>work and for providing us necessary support and details at the right time and</w:t>
      </w:r>
      <w:r>
        <w:rPr>
          <w:spacing w:val="1"/>
          <w:sz w:val="28"/>
        </w:rPr>
        <w:t xml:space="preserve"> </w:t>
      </w:r>
      <w:r>
        <w:rPr>
          <w:sz w:val="28"/>
        </w:rPr>
        <w:t>during</w:t>
      </w:r>
      <w:r>
        <w:rPr>
          <w:spacing w:val="-3"/>
          <w:sz w:val="28"/>
        </w:rPr>
        <w:t xml:space="preserve"> </w:t>
      </w:r>
      <w:r>
        <w:rPr>
          <w:sz w:val="28"/>
        </w:rPr>
        <w:t>the</w:t>
      </w:r>
      <w:r>
        <w:rPr>
          <w:spacing w:val="-3"/>
          <w:sz w:val="28"/>
        </w:rPr>
        <w:t xml:space="preserve"> </w:t>
      </w:r>
      <w:r>
        <w:rPr>
          <w:sz w:val="28"/>
        </w:rPr>
        <w:t>progressive</w:t>
      </w:r>
      <w:r>
        <w:rPr>
          <w:spacing w:val="-3"/>
          <w:sz w:val="28"/>
        </w:rPr>
        <w:t xml:space="preserve"> </w:t>
      </w:r>
      <w:r>
        <w:rPr>
          <w:sz w:val="28"/>
        </w:rPr>
        <w:t>reviews.</w:t>
      </w:r>
    </w:p>
    <w:p>
      <w:pPr>
        <w:spacing w:after="0" w:line="360" w:lineRule="auto"/>
        <w:jc w:val="both"/>
        <w:rPr>
          <w:sz w:val="28"/>
        </w:rPr>
        <w:sectPr>
          <w:pgSz w:w="11910" w:h="16840"/>
          <w:pgMar w:top="1360" w:right="0" w:bottom="280" w:left="980" w:header="720" w:footer="720" w:gutter="0"/>
          <w:cols w:space="720" w:num="1"/>
        </w:sectPr>
      </w:pPr>
    </w:p>
    <w:p>
      <w:pPr>
        <w:pStyle w:val="7"/>
        <w:spacing w:before="10"/>
        <w:rPr>
          <w:sz w:val="26"/>
        </w:rPr>
      </w:pPr>
    </w:p>
    <w:p>
      <w:pPr>
        <w:pStyle w:val="2"/>
        <w:numPr>
          <w:ilvl w:val="0"/>
          <w:numId w:val="1"/>
        </w:numPr>
        <w:tabs>
          <w:tab w:val="left" w:pos="3479"/>
          <w:tab w:val="left" w:pos="3480"/>
        </w:tabs>
        <w:spacing w:before="84" w:after="0" w:line="240" w:lineRule="auto"/>
        <w:ind w:left="3479" w:right="0" w:hanging="2660"/>
        <w:jc w:val="left"/>
      </w:pPr>
      <w:r>
        <w:t>Table</w:t>
      </w:r>
      <w:r>
        <w:rPr>
          <w:spacing w:val="-3"/>
        </w:rPr>
        <w:t xml:space="preserve"> </w:t>
      </w:r>
      <w:r>
        <w:t>of</w:t>
      </w:r>
      <w:r>
        <w:rPr>
          <w:spacing w:val="-2"/>
        </w:rPr>
        <w:t xml:space="preserve"> </w:t>
      </w:r>
      <w:r>
        <w:t>Contents</w:t>
      </w:r>
    </w:p>
    <w:p>
      <w:pPr>
        <w:pStyle w:val="7"/>
        <w:spacing w:before="1"/>
        <w:rPr>
          <w:b/>
          <w:sz w:val="45"/>
        </w:rPr>
      </w:pPr>
    </w:p>
    <w:p>
      <w:pPr>
        <w:tabs>
          <w:tab w:val="left" w:pos="3267"/>
          <w:tab w:val="left" w:pos="7187"/>
        </w:tabs>
        <w:spacing w:before="0"/>
        <w:ind w:left="460" w:right="0" w:firstLine="0"/>
        <w:jc w:val="left"/>
        <w:rPr>
          <w:b/>
          <w:sz w:val="28"/>
        </w:rPr>
      </w:pPr>
      <w:r>
        <w:rPr>
          <w:b/>
          <w:sz w:val="28"/>
        </w:rPr>
        <w:t>Chapter</w:t>
      </w:r>
      <w:r>
        <w:rPr>
          <w:b/>
          <w:spacing w:val="-2"/>
          <w:sz w:val="28"/>
        </w:rPr>
        <w:t xml:space="preserve"> </w:t>
      </w:r>
      <w:r>
        <w:rPr>
          <w:b/>
          <w:sz w:val="28"/>
        </w:rPr>
        <w:t>No</w:t>
      </w:r>
      <w:r>
        <w:rPr>
          <w:b/>
          <w:sz w:val="28"/>
        </w:rPr>
        <w:tab/>
      </w:r>
      <w:r>
        <w:rPr>
          <w:b/>
          <w:sz w:val="28"/>
        </w:rPr>
        <w:t>Title</w:t>
      </w:r>
      <w:r>
        <w:rPr>
          <w:b/>
          <w:sz w:val="28"/>
        </w:rPr>
        <w:tab/>
      </w:r>
      <w:r>
        <w:rPr>
          <w:b/>
          <w:sz w:val="28"/>
        </w:rPr>
        <w:t>Page</w:t>
      </w:r>
      <w:r>
        <w:rPr>
          <w:b/>
          <w:spacing w:val="-4"/>
          <w:sz w:val="28"/>
        </w:rPr>
        <w:t xml:space="preserve"> </w:t>
      </w:r>
      <w:r>
        <w:rPr>
          <w:b/>
          <w:sz w:val="28"/>
        </w:rPr>
        <w:t>Number</w:t>
      </w:r>
    </w:p>
    <w:sdt>
      <w:sdtPr>
        <w:id w:val="1"/>
        <w:docPartObj>
          <w:docPartGallery w:val="Table of Contents"/>
          <w:docPartUnique/>
        </w:docPartObj>
      </w:sdtPr>
      <w:sdtContent>
        <w:p>
          <w:pPr>
            <w:pStyle w:val="12"/>
            <w:tabs>
              <w:tab w:val="right" w:pos="8520"/>
            </w:tabs>
            <w:spacing w:before="322"/>
          </w:pPr>
          <w:r>
            <w:fldChar w:fldCharType="begin"/>
          </w:r>
          <w:r>
            <w:instrText xml:space="preserve"> HYPERLINK \l "_TOC_250009" </w:instrText>
          </w:r>
          <w:r>
            <w:fldChar w:fldCharType="separate"/>
          </w:r>
          <w:r>
            <w:t>Abstract</w:t>
          </w:r>
          <w:r>
            <w:tab/>
          </w:r>
          <w:r>
            <w:t>1</w:t>
          </w:r>
          <w:r>
            <w:fldChar w:fldCharType="end"/>
          </w:r>
        </w:p>
        <w:p>
          <w:pPr>
            <w:pStyle w:val="12"/>
            <w:tabs>
              <w:tab w:val="right" w:pos="8520"/>
            </w:tabs>
          </w:pPr>
          <w:r>
            <w:fldChar w:fldCharType="begin"/>
          </w:r>
          <w:r>
            <w:instrText xml:space="preserve"> HYPERLINK \l "_TOC_250008" </w:instrText>
          </w:r>
          <w:r>
            <w:fldChar w:fldCharType="separate"/>
          </w:r>
          <w:r>
            <w:t>List</w:t>
          </w:r>
          <w:r>
            <w:rPr>
              <w:spacing w:val="-3"/>
            </w:rPr>
            <w:t xml:space="preserve"> </w:t>
          </w:r>
          <w:r>
            <w:t>of</w:t>
          </w:r>
          <w:r>
            <w:rPr>
              <w:spacing w:val="-1"/>
            </w:rPr>
            <w:t xml:space="preserve"> </w:t>
          </w:r>
          <w:r>
            <w:t>Figures</w:t>
          </w:r>
          <w:r>
            <w:tab/>
          </w:r>
          <w:r>
            <w:t>2</w:t>
          </w:r>
          <w:r>
            <w:fldChar w:fldCharType="end"/>
          </w:r>
        </w:p>
        <w:p>
          <w:pPr>
            <w:pStyle w:val="12"/>
            <w:tabs>
              <w:tab w:val="right" w:pos="8462"/>
            </w:tabs>
            <w:spacing w:before="323"/>
          </w:pPr>
          <w:r>
            <w:t>List</w:t>
          </w:r>
          <w:r>
            <w:rPr>
              <w:spacing w:val="66"/>
            </w:rPr>
            <w:t xml:space="preserve"> </w:t>
          </w:r>
          <w:r>
            <w:t>of</w:t>
          </w:r>
          <w:r>
            <w:rPr>
              <w:spacing w:val="-2"/>
            </w:rPr>
            <w:t xml:space="preserve"> </w:t>
          </w:r>
          <w:r>
            <w:t>abbreviations</w:t>
          </w:r>
          <w:r>
            <w:tab/>
          </w:r>
          <w:r>
            <w:rPr>
              <w:rFonts w:hint="default"/>
              <w:lang w:val="en-GB"/>
            </w:rPr>
            <w:t xml:space="preserve"> </w:t>
          </w:r>
          <w:r>
            <w:t>3</w:t>
          </w:r>
        </w:p>
        <w:p>
          <w:pPr>
            <w:pStyle w:val="9"/>
            <w:numPr>
              <w:ilvl w:val="0"/>
              <w:numId w:val="2"/>
            </w:numPr>
            <w:tabs>
              <w:tab w:val="left" w:pos="3279"/>
              <w:tab w:val="left" w:pos="3280"/>
            </w:tabs>
            <w:spacing w:before="322" w:after="0" w:line="240" w:lineRule="auto"/>
            <w:ind w:left="3280" w:right="0" w:hanging="2460"/>
            <w:jc w:val="left"/>
          </w:pPr>
          <w:r>
            <w:t>INTRODUCTION</w:t>
          </w:r>
        </w:p>
        <w:p>
          <w:pPr>
            <w:pStyle w:val="11"/>
            <w:numPr>
              <w:ilvl w:val="1"/>
              <w:numId w:val="2"/>
            </w:numPr>
            <w:tabs>
              <w:tab w:val="left" w:pos="3573"/>
              <w:tab w:val="right" w:pos="8520"/>
            </w:tabs>
            <w:spacing w:before="321" w:after="0" w:line="240" w:lineRule="auto"/>
            <w:ind w:left="3572" w:right="0" w:hanging="375"/>
            <w:jc w:val="left"/>
          </w:pPr>
          <w:r>
            <w:fldChar w:fldCharType="begin"/>
          </w:r>
          <w:r>
            <w:instrText xml:space="preserve"> HYPERLINK \l "_TOC_250007" </w:instrText>
          </w:r>
          <w:r>
            <w:fldChar w:fldCharType="separate"/>
          </w:r>
          <w:r>
            <w:t>Overview</w:t>
          </w:r>
          <w:r>
            <w:rPr>
              <w:spacing w:val="-2"/>
            </w:rPr>
            <w:t xml:space="preserve"> </w:t>
          </w:r>
          <w:r>
            <w:t>of</w:t>
          </w:r>
          <w:r>
            <w:rPr>
              <w:spacing w:val="-3"/>
            </w:rPr>
            <w:t xml:space="preserve"> </w:t>
          </w:r>
          <w:r>
            <w:t>the</w:t>
          </w:r>
          <w:r>
            <w:rPr>
              <w:spacing w:val="-1"/>
            </w:rPr>
            <w:t xml:space="preserve"> </w:t>
          </w:r>
          <w:r>
            <w:t>project</w:t>
          </w:r>
          <w:r>
            <w:tab/>
          </w:r>
          <w:r>
            <w:t>5</w:t>
          </w:r>
          <w:r>
            <w:fldChar w:fldCharType="end"/>
          </w:r>
        </w:p>
        <w:p>
          <w:pPr>
            <w:pStyle w:val="11"/>
            <w:numPr>
              <w:ilvl w:val="1"/>
              <w:numId w:val="2"/>
            </w:numPr>
            <w:tabs>
              <w:tab w:val="left" w:pos="3619"/>
              <w:tab w:val="right" w:pos="8520"/>
            </w:tabs>
            <w:spacing w:before="321" w:after="0" w:line="240" w:lineRule="auto"/>
            <w:ind w:left="3618" w:right="0" w:hanging="421"/>
            <w:jc w:val="left"/>
          </w:pPr>
          <w:r>
            <w:fldChar w:fldCharType="begin"/>
          </w:r>
          <w:r>
            <w:instrText xml:space="preserve"> HYPERLINK \l "_TOC_250006" </w:instrText>
          </w:r>
          <w:r>
            <w:fldChar w:fldCharType="separate"/>
          </w:r>
          <w:r>
            <w:t>Scope</w:t>
          </w:r>
          <w:r>
            <w:rPr>
              <w:spacing w:val="-2"/>
            </w:rPr>
            <w:t xml:space="preserve"> </w:t>
          </w:r>
          <w:r>
            <w:t>and</w:t>
          </w:r>
          <w:r>
            <w:rPr>
              <w:spacing w:val="-4"/>
            </w:rPr>
            <w:t xml:space="preserve"> </w:t>
          </w:r>
          <w:r>
            <w:t>Objective</w:t>
          </w:r>
          <w:r>
            <w:tab/>
          </w:r>
          <w:r>
            <w:t>5</w:t>
          </w:r>
          <w:r>
            <w:fldChar w:fldCharType="end"/>
          </w:r>
        </w:p>
        <w:p>
          <w:pPr>
            <w:pStyle w:val="9"/>
            <w:numPr>
              <w:ilvl w:val="0"/>
              <w:numId w:val="2"/>
            </w:numPr>
            <w:tabs>
              <w:tab w:val="left" w:pos="3179"/>
              <w:tab w:val="left" w:pos="3180"/>
            </w:tabs>
            <w:spacing w:before="645" w:after="0" w:line="240" w:lineRule="auto"/>
            <w:ind w:left="3179" w:right="0" w:hanging="2370"/>
            <w:jc w:val="left"/>
          </w:pPr>
          <w:r>
            <w:t>LITERATURE</w:t>
          </w:r>
          <w:r>
            <w:rPr>
              <w:spacing w:val="-4"/>
            </w:rPr>
            <w:t xml:space="preserve"> </w:t>
          </w:r>
          <w:r>
            <w:t>SURVEY</w:t>
          </w:r>
        </w:p>
        <w:p>
          <w:pPr>
            <w:pStyle w:val="11"/>
            <w:numPr>
              <w:ilvl w:val="1"/>
              <w:numId w:val="2"/>
            </w:numPr>
            <w:tabs>
              <w:tab w:val="left" w:pos="3609"/>
              <w:tab w:val="right" w:pos="8520"/>
            </w:tabs>
            <w:spacing w:before="322" w:after="0" w:line="240" w:lineRule="auto"/>
            <w:ind w:left="3608" w:right="0" w:hanging="421"/>
            <w:jc w:val="left"/>
          </w:pPr>
          <w:r>
            <w:t>Introduction</w:t>
          </w:r>
          <w:r>
            <w:tab/>
          </w:r>
          <w:r>
            <w:t>7</w:t>
          </w:r>
        </w:p>
        <w:p>
          <w:pPr>
            <w:pStyle w:val="11"/>
            <w:numPr>
              <w:ilvl w:val="1"/>
              <w:numId w:val="2"/>
            </w:numPr>
            <w:tabs>
              <w:tab w:val="left" w:pos="3609"/>
              <w:tab w:val="right" w:pos="8520"/>
            </w:tabs>
            <w:spacing w:before="323" w:after="0" w:line="240" w:lineRule="auto"/>
            <w:ind w:left="3608" w:right="0" w:hanging="421"/>
            <w:jc w:val="left"/>
          </w:pPr>
          <w:r>
            <w:t>Literature</w:t>
          </w:r>
          <w:r>
            <w:rPr>
              <w:spacing w:val="-2"/>
            </w:rPr>
            <w:t xml:space="preserve"> </w:t>
          </w:r>
          <w:r>
            <w:t>Survey</w:t>
          </w:r>
          <w:r>
            <w:tab/>
          </w:r>
          <w:r>
            <w:t>7</w:t>
          </w:r>
        </w:p>
        <w:p>
          <w:pPr>
            <w:pStyle w:val="9"/>
            <w:numPr>
              <w:ilvl w:val="0"/>
              <w:numId w:val="2"/>
            </w:numPr>
            <w:tabs>
              <w:tab w:val="left" w:pos="3119"/>
              <w:tab w:val="left" w:pos="3120"/>
            </w:tabs>
            <w:spacing w:before="321" w:after="0" w:line="240" w:lineRule="auto"/>
            <w:ind w:left="3119" w:right="0" w:hanging="2310"/>
            <w:jc w:val="left"/>
          </w:pPr>
          <w:r>
            <w:t>SYSTEM</w:t>
          </w:r>
          <w:r>
            <w:rPr>
              <w:spacing w:val="-3"/>
            </w:rPr>
            <w:t xml:space="preserve"> </w:t>
          </w:r>
          <w:r>
            <w:t>DESIGN</w:t>
          </w:r>
        </w:p>
        <w:p>
          <w:pPr>
            <w:pStyle w:val="10"/>
            <w:numPr>
              <w:ilvl w:val="1"/>
              <w:numId w:val="2"/>
            </w:numPr>
            <w:tabs>
              <w:tab w:val="left" w:pos="3540"/>
              <w:tab w:val="right" w:pos="8520"/>
            </w:tabs>
            <w:spacing w:before="322" w:after="0" w:line="240" w:lineRule="auto"/>
            <w:ind w:left="3539" w:right="0" w:hanging="421"/>
            <w:jc w:val="left"/>
          </w:pPr>
          <w:r>
            <w:fldChar w:fldCharType="begin"/>
          </w:r>
          <w:r>
            <w:instrText xml:space="preserve"> HYPERLINK \l "_TOC_250005" </w:instrText>
          </w:r>
          <w:r>
            <w:fldChar w:fldCharType="separate"/>
          </w:r>
          <w:r>
            <w:t>Introduction</w:t>
          </w:r>
          <w:r>
            <w:tab/>
          </w:r>
          <w:r>
            <w:t>9</w:t>
          </w:r>
          <w:r>
            <w:fldChar w:fldCharType="end"/>
          </w:r>
        </w:p>
        <w:p>
          <w:pPr>
            <w:pStyle w:val="10"/>
            <w:numPr>
              <w:ilvl w:val="1"/>
              <w:numId w:val="2"/>
            </w:numPr>
            <w:tabs>
              <w:tab w:val="left" w:pos="3540"/>
              <w:tab w:val="right" w:pos="8640"/>
            </w:tabs>
            <w:spacing w:before="323" w:after="0" w:line="240" w:lineRule="auto"/>
            <w:ind w:left="3539" w:right="0" w:hanging="421"/>
            <w:jc w:val="left"/>
          </w:pPr>
          <w:r>
            <w:fldChar w:fldCharType="begin"/>
          </w:r>
          <w:r>
            <w:instrText xml:space="preserve"> HYPERLINK \l "_TOC_250004" </w:instrText>
          </w:r>
          <w:r>
            <w:fldChar w:fldCharType="separate"/>
          </w:r>
          <w:r>
            <w:t>Existing</w:t>
          </w:r>
          <w:r>
            <w:rPr>
              <w:spacing w:val="-3"/>
            </w:rPr>
            <w:t xml:space="preserve"> </w:t>
          </w:r>
          <w:r>
            <w:t>System</w:t>
          </w:r>
          <w:r>
            <w:tab/>
          </w:r>
          <w:r>
            <w:t>10</w:t>
          </w:r>
          <w:r>
            <w:fldChar w:fldCharType="end"/>
          </w:r>
        </w:p>
        <w:p>
          <w:pPr>
            <w:pStyle w:val="10"/>
            <w:numPr>
              <w:ilvl w:val="1"/>
              <w:numId w:val="2"/>
            </w:numPr>
            <w:tabs>
              <w:tab w:val="left" w:pos="3530"/>
              <w:tab w:val="right" w:pos="8662"/>
            </w:tabs>
            <w:spacing w:before="321" w:after="0" w:line="240" w:lineRule="auto"/>
            <w:ind w:left="3529" w:right="0" w:hanging="421"/>
            <w:jc w:val="left"/>
          </w:pPr>
          <w:r>
            <w:fldChar w:fldCharType="begin"/>
          </w:r>
          <w:r>
            <w:instrText xml:space="preserve"> HYPERLINK \l "_TOC_250003" </w:instrText>
          </w:r>
          <w:r>
            <w:fldChar w:fldCharType="separate"/>
          </w:r>
          <w:r>
            <w:t>Proposed</w:t>
          </w:r>
          <w:r>
            <w:rPr>
              <w:spacing w:val="-1"/>
            </w:rPr>
            <w:t xml:space="preserve"> </w:t>
          </w:r>
          <w:r>
            <w:t>System</w:t>
          </w:r>
          <w:r>
            <w:tab/>
          </w:r>
          <w:r>
            <w:t>10</w:t>
          </w:r>
          <w:r>
            <w:fldChar w:fldCharType="end"/>
          </w:r>
        </w:p>
        <w:p>
          <w:pPr>
            <w:pStyle w:val="10"/>
            <w:numPr>
              <w:ilvl w:val="1"/>
              <w:numId w:val="3"/>
            </w:numPr>
            <w:tabs>
              <w:tab w:val="left" w:pos="3540"/>
              <w:tab w:val="right" w:pos="8662"/>
            </w:tabs>
            <w:spacing w:before="322" w:after="0" w:line="240" w:lineRule="auto"/>
            <w:ind w:left="3539" w:right="0" w:hanging="421"/>
            <w:jc w:val="left"/>
          </w:pPr>
          <w:r>
            <w:fldChar w:fldCharType="begin"/>
          </w:r>
          <w:r>
            <w:instrText xml:space="preserve"> HYPERLINK \l "_TOC_250002" </w:instrText>
          </w:r>
          <w:r>
            <w:fldChar w:fldCharType="separate"/>
          </w:r>
          <w:r>
            <w:t>System</w:t>
          </w:r>
          <w:r>
            <w:rPr>
              <w:spacing w:val="-3"/>
            </w:rPr>
            <w:t xml:space="preserve"> </w:t>
          </w:r>
          <w:r>
            <w:t>Architecture</w:t>
          </w:r>
          <w:r>
            <w:rPr>
              <w:spacing w:val="-1"/>
            </w:rPr>
            <w:t xml:space="preserve"> </w:t>
          </w:r>
          <w:r>
            <w:t>Diagram</w:t>
          </w:r>
          <w:r>
            <w:tab/>
          </w:r>
          <w:r>
            <w:t>11</w:t>
          </w:r>
          <w:r>
            <w:fldChar w:fldCharType="end"/>
          </w:r>
        </w:p>
        <w:p>
          <w:pPr>
            <w:pStyle w:val="10"/>
            <w:numPr>
              <w:ilvl w:val="1"/>
              <w:numId w:val="3"/>
            </w:numPr>
            <w:tabs>
              <w:tab w:val="left" w:pos="3540"/>
              <w:tab w:val="right" w:pos="8662"/>
            </w:tabs>
            <w:spacing w:before="323" w:after="0" w:line="240" w:lineRule="auto"/>
            <w:ind w:left="3539" w:right="0" w:hanging="421"/>
            <w:jc w:val="left"/>
          </w:pPr>
          <w:r>
            <w:fldChar w:fldCharType="begin"/>
          </w:r>
          <w:r>
            <w:instrText xml:space="preserve"> HYPERLINK \l "_TOC_250001" </w:instrText>
          </w:r>
          <w:r>
            <w:fldChar w:fldCharType="separate"/>
          </w:r>
          <w:r>
            <w:t>Data</w:t>
          </w:r>
          <w:r>
            <w:rPr>
              <w:spacing w:val="-2"/>
            </w:rPr>
            <w:t xml:space="preserve"> </w:t>
          </w:r>
          <w:r>
            <w:t>Flow</w:t>
          </w:r>
          <w:r>
            <w:rPr>
              <w:spacing w:val="-5"/>
            </w:rPr>
            <w:t xml:space="preserve"> </w:t>
          </w:r>
          <w:r>
            <w:t>Diagram</w:t>
          </w:r>
          <w:r>
            <w:tab/>
          </w:r>
          <w:r>
            <w:t>11</w:t>
          </w:r>
          <w:r>
            <w:fldChar w:fldCharType="end"/>
          </w:r>
        </w:p>
        <w:p>
          <w:pPr>
            <w:pStyle w:val="10"/>
            <w:numPr>
              <w:ilvl w:val="1"/>
              <w:numId w:val="3"/>
            </w:numPr>
            <w:tabs>
              <w:tab w:val="left" w:pos="3540"/>
              <w:tab w:val="right" w:pos="8659"/>
            </w:tabs>
            <w:spacing w:before="322" w:after="0" w:line="240" w:lineRule="auto"/>
            <w:ind w:left="3539" w:right="0" w:hanging="421"/>
            <w:jc w:val="left"/>
          </w:pPr>
          <w:r>
            <w:fldChar w:fldCharType="begin"/>
          </w:r>
          <w:r>
            <w:instrText xml:space="preserve"> HYPERLINK \l "_TOC_250000" </w:instrText>
          </w:r>
          <w:r>
            <w:fldChar w:fldCharType="separate"/>
          </w:r>
          <w:r>
            <w:t>System</w:t>
          </w:r>
          <w:r>
            <w:rPr>
              <w:spacing w:val="-3"/>
            </w:rPr>
            <w:t xml:space="preserve"> </w:t>
          </w:r>
          <w:r>
            <w:t>Requirements</w:t>
          </w:r>
          <w:r>
            <w:tab/>
          </w:r>
          <w:r>
            <w:t>12</w:t>
          </w:r>
          <w:r>
            <w:fldChar w:fldCharType="end"/>
          </w:r>
        </w:p>
      </w:sdtContent>
    </w:sdt>
    <w:p>
      <w:pPr>
        <w:pStyle w:val="14"/>
        <w:numPr>
          <w:ilvl w:val="0"/>
          <w:numId w:val="2"/>
        </w:numPr>
        <w:tabs>
          <w:tab w:val="left" w:pos="3049"/>
          <w:tab w:val="left" w:pos="3050"/>
        </w:tabs>
        <w:spacing w:before="642" w:after="0" w:line="240" w:lineRule="auto"/>
        <w:ind w:left="3049" w:right="0" w:hanging="2590"/>
        <w:jc w:val="left"/>
        <w:rPr>
          <w:b/>
          <w:sz w:val="28"/>
        </w:rPr>
      </w:pPr>
      <w:r>
        <w:rPr>
          <w:b/>
          <w:sz w:val="28"/>
        </w:rPr>
        <w:t>IMPLEMENTATION</w:t>
      </w:r>
      <w:r>
        <w:rPr>
          <w:b/>
          <w:spacing w:val="-6"/>
          <w:sz w:val="28"/>
        </w:rPr>
        <w:t xml:space="preserve"> </w:t>
      </w:r>
    </w:p>
    <w:p>
      <w:pPr>
        <w:spacing w:after="0" w:line="240" w:lineRule="auto"/>
        <w:jc w:val="left"/>
        <w:rPr>
          <w:sz w:val="28"/>
        </w:rPr>
        <w:sectPr>
          <w:pgSz w:w="11910" w:h="16840"/>
          <w:pgMar w:top="1580" w:right="0" w:bottom="280" w:left="980" w:header="720" w:footer="720" w:gutter="0"/>
          <w:cols w:space="720" w:num="1"/>
        </w:sectPr>
      </w:pPr>
    </w:p>
    <w:tbl>
      <w:tblPr>
        <w:tblStyle w:val="6"/>
        <w:tblW w:w="0" w:type="auto"/>
        <w:tblInd w:w="4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41"/>
        <w:gridCol w:w="6234"/>
        <w:gridCol w:w="7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341" w:type="dxa"/>
            <w:vMerge w:val="restart"/>
          </w:tcPr>
          <w:p>
            <w:pPr>
              <w:pStyle w:val="15"/>
              <w:spacing w:before="0"/>
              <w:jc w:val="left"/>
              <w:rPr>
                <w:sz w:val="28"/>
              </w:rPr>
            </w:pPr>
          </w:p>
        </w:tc>
        <w:tc>
          <w:tcPr>
            <w:tcW w:w="6234" w:type="dxa"/>
          </w:tcPr>
          <w:p>
            <w:pPr>
              <w:pStyle w:val="15"/>
              <w:spacing w:before="0" w:line="303" w:lineRule="exact"/>
              <w:ind w:left="1228"/>
              <w:jc w:val="left"/>
              <w:rPr>
                <w:b/>
                <w:sz w:val="28"/>
              </w:rPr>
            </w:pPr>
            <w:r>
              <w:rPr>
                <w:b/>
                <w:sz w:val="28"/>
              </w:rPr>
              <w:t>4.1</w:t>
            </w:r>
            <w:r>
              <w:rPr>
                <w:b/>
                <w:spacing w:val="-4"/>
                <w:sz w:val="28"/>
              </w:rPr>
              <w:t xml:space="preserve"> </w:t>
            </w:r>
            <w:r>
              <w:rPr>
                <w:b/>
                <w:sz w:val="28"/>
              </w:rPr>
              <w:t>Module</w:t>
            </w:r>
            <w:r>
              <w:rPr>
                <w:b/>
                <w:spacing w:val="-4"/>
                <w:sz w:val="28"/>
              </w:rPr>
              <w:t xml:space="preserve"> </w:t>
            </w:r>
            <w:r>
              <w:rPr>
                <w:b/>
                <w:sz w:val="28"/>
              </w:rPr>
              <w:t>Description</w:t>
            </w:r>
          </w:p>
        </w:tc>
        <w:tc>
          <w:tcPr>
            <w:tcW w:w="728" w:type="dxa"/>
          </w:tcPr>
          <w:p>
            <w:pPr>
              <w:pStyle w:val="15"/>
              <w:spacing w:before="0" w:line="303" w:lineRule="exact"/>
              <w:ind w:right="51"/>
              <w:jc w:val="right"/>
              <w:rPr>
                <w:b/>
                <w:sz w:val="28"/>
              </w:rPr>
            </w:pPr>
            <w:r>
              <w:rPr>
                <w:b/>
                <w:sz w:val="2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1341" w:type="dxa"/>
            <w:vMerge w:val="continue"/>
            <w:tcBorders>
              <w:top w:val="nil"/>
            </w:tcBorders>
          </w:tcPr>
          <w:p>
            <w:pPr>
              <w:rPr>
                <w:sz w:val="2"/>
                <w:szCs w:val="2"/>
              </w:rPr>
            </w:pPr>
          </w:p>
        </w:tc>
        <w:tc>
          <w:tcPr>
            <w:tcW w:w="6234" w:type="dxa"/>
          </w:tcPr>
          <w:p>
            <w:pPr>
              <w:pStyle w:val="15"/>
              <w:ind w:left="1149"/>
              <w:jc w:val="left"/>
              <w:rPr>
                <w:b/>
                <w:sz w:val="28"/>
              </w:rPr>
            </w:pPr>
            <w:r>
              <w:rPr>
                <w:b/>
                <w:sz w:val="28"/>
              </w:rPr>
              <w:t>4.2</w:t>
            </w:r>
            <w:r>
              <w:rPr>
                <w:b/>
                <w:spacing w:val="-2"/>
                <w:sz w:val="28"/>
              </w:rPr>
              <w:t xml:space="preserve"> </w:t>
            </w:r>
            <w:r>
              <w:rPr>
                <w:b/>
                <w:sz w:val="28"/>
              </w:rPr>
              <w:t>Module</w:t>
            </w:r>
            <w:r>
              <w:rPr>
                <w:b/>
                <w:spacing w:val="-4"/>
                <w:sz w:val="28"/>
              </w:rPr>
              <w:t xml:space="preserve"> </w:t>
            </w:r>
            <w:r>
              <w:rPr>
                <w:b/>
                <w:sz w:val="28"/>
              </w:rPr>
              <w:t>Implementation</w:t>
            </w:r>
          </w:p>
        </w:tc>
        <w:tc>
          <w:tcPr>
            <w:tcW w:w="728" w:type="dxa"/>
          </w:tcPr>
          <w:p>
            <w:pPr>
              <w:pStyle w:val="15"/>
              <w:ind w:right="51"/>
              <w:jc w:val="right"/>
              <w:rPr>
                <w:b/>
                <w:sz w:val="28"/>
              </w:rPr>
            </w:pPr>
            <w:r>
              <w:rPr>
                <w:b/>
                <w:sz w:val="2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1341" w:type="dxa"/>
            <w:vMerge w:val="continue"/>
            <w:tcBorders>
              <w:top w:val="nil"/>
            </w:tcBorders>
          </w:tcPr>
          <w:p>
            <w:pPr>
              <w:rPr>
                <w:sz w:val="2"/>
                <w:szCs w:val="2"/>
              </w:rPr>
            </w:pPr>
          </w:p>
        </w:tc>
        <w:tc>
          <w:tcPr>
            <w:tcW w:w="6234" w:type="dxa"/>
          </w:tcPr>
          <w:p>
            <w:pPr>
              <w:pStyle w:val="15"/>
              <w:spacing w:before="148"/>
              <w:ind w:firstLine="1541" w:firstLineChars="550"/>
              <w:jc w:val="left"/>
              <w:rPr>
                <w:b/>
                <w:sz w:val="28"/>
              </w:rPr>
            </w:pPr>
            <w:r>
              <w:rPr>
                <w:b/>
                <w:sz w:val="28"/>
              </w:rPr>
              <w:t>4.2.1</w:t>
            </w:r>
            <w:r>
              <w:rPr>
                <w:b/>
                <w:spacing w:val="-2"/>
                <w:sz w:val="28"/>
              </w:rPr>
              <w:t xml:space="preserve"> </w:t>
            </w:r>
            <w:r>
              <w:rPr>
                <w:b/>
                <w:sz w:val="28"/>
              </w:rPr>
              <w:t>Getting</w:t>
            </w:r>
            <w:r>
              <w:rPr>
                <w:b/>
                <w:spacing w:val="-2"/>
                <w:sz w:val="28"/>
              </w:rPr>
              <w:t xml:space="preserve"> </w:t>
            </w:r>
            <w:r>
              <w:rPr>
                <w:b/>
                <w:sz w:val="28"/>
              </w:rPr>
              <w:t>the</w:t>
            </w:r>
            <w:r>
              <w:rPr>
                <w:b/>
                <w:spacing w:val="-1"/>
                <w:sz w:val="28"/>
              </w:rPr>
              <w:t xml:space="preserve"> </w:t>
            </w:r>
            <w:r>
              <w:rPr>
                <w:b/>
                <w:sz w:val="28"/>
              </w:rPr>
              <w:t>data</w:t>
            </w:r>
          </w:p>
        </w:tc>
        <w:tc>
          <w:tcPr>
            <w:tcW w:w="728" w:type="dxa"/>
          </w:tcPr>
          <w:p>
            <w:pPr>
              <w:pStyle w:val="15"/>
              <w:spacing w:before="148"/>
              <w:ind w:right="51"/>
              <w:jc w:val="right"/>
              <w:rPr>
                <w:b/>
                <w:sz w:val="28"/>
              </w:rPr>
            </w:pPr>
            <w:r>
              <w:rPr>
                <w:b/>
                <w:sz w:val="28"/>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1341" w:type="dxa"/>
            <w:vMerge w:val="continue"/>
            <w:tcBorders>
              <w:top w:val="nil"/>
            </w:tcBorders>
          </w:tcPr>
          <w:p>
            <w:pPr>
              <w:rPr>
                <w:sz w:val="2"/>
                <w:szCs w:val="2"/>
              </w:rPr>
            </w:pPr>
          </w:p>
        </w:tc>
        <w:tc>
          <w:tcPr>
            <w:tcW w:w="6234" w:type="dxa"/>
          </w:tcPr>
          <w:p>
            <w:pPr>
              <w:pStyle w:val="15"/>
              <w:ind w:left="1579"/>
              <w:jc w:val="left"/>
              <w:rPr>
                <w:b/>
                <w:sz w:val="28"/>
              </w:rPr>
            </w:pPr>
            <w:r>
              <w:rPr>
                <w:b/>
                <w:sz w:val="28"/>
              </w:rPr>
              <w:t>4.2.2</w:t>
            </w:r>
            <w:r>
              <w:rPr>
                <w:b/>
                <w:spacing w:val="-4"/>
                <w:sz w:val="28"/>
              </w:rPr>
              <w:t xml:space="preserve"> </w:t>
            </w:r>
            <w:r>
              <w:rPr>
                <w:b/>
                <w:sz w:val="28"/>
              </w:rPr>
              <w:t>Attribute</w:t>
            </w:r>
            <w:r>
              <w:rPr>
                <w:b/>
                <w:spacing w:val="-2"/>
                <w:sz w:val="28"/>
              </w:rPr>
              <w:t xml:space="preserve"> </w:t>
            </w:r>
            <w:r>
              <w:rPr>
                <w:b/>
                <w:sz w:val="28"/>
              </w:rPr>
              <w:t>Types</w:t>
            </w:r>
          </w:p>
        </w:tc>
        <w:tc>
          <w:tcPr>
            <w:tcW w:w="728" w:type="dxa"/>
          </w:tcPr>
          <w:p>
            <w:pPr>
              <w:pStyle w:val="15"/>
              <w:ind w:right="51"/>
              <w:jc w:val="right"/>
              <w:rPr>
                <w:b/>
                <w:sz w:val="28"/>
              </w:rPr>
            </w:pPr>
            <w:r>
              <w:rPr>
                <w:b/>
                <w:sz w:val="28"/>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1341" w:type="dxa"/>
            <w:vMerge w:val="continue"/>
            <w:tcBorders>
              <w:top w:val="nil"/>
            </w:tcBorders>
          </w:tcPr>
          <w:p>
            <w:pPr>
              <w:rPr>
                <w:sz w:val="2"/>
                <w:szCs w:val="2"/>
              </w:rPr>
            </w:pPr>
          </w:p>
        </w:tc>
        <w:tc>
          <w:tcPr>
            <w:tcW w:w="6234" w:type="dxa"/>
          </w:tcPr>
          <w:p>
            <w:pPr>
              <w:pStyle w:val="15"/>
              <w:ind w:firstLine="1121" w:firstLineChars="400"/>
              <w:jc w:val="left"/>
              <w:rPr>
                <w:b/>
                <w:sz w:val="28"/>
              </w:rPr>
            </w:pPr>
            <w:r>
              <w:rPr>
                <w:b/>
                <w:sz w:val="28"/>
              </w:rPr>
              <w:t>4.3</w:t>
            </w:r>
            <w:r>
              <w:rPr>
                <w:b/>
                <w:spacing w:val="-3"/>
                <w:sz w:val="28"/>
              </w:rPr>
              <w:t xml:space="preserve"> </w:t>
            </w:r>
            <w:r>
              <w:rPr>
                <w:b/>
                <w:sz w:val="28"/>
              </w:rPr>
              <w:t>Feasibility</w:t>
            </w:r>
            <w:r>
              <w:rPr>
                <w:b/>
                <w:spacing w:val="-5"/>
                <w:sz w:val="28"/>
              </w:rPr>
              <w:t xml:space="preserve"> </w:t>
            </w:r>
            <w:r>
              <w:rPr>
                <w:b/>
                <w:sz w:val="28"/>
              </w:rPr>
              <w:t>Study</w:t>
            </w:r>
          </w:p>
        </w:tc>
        <w:tc>
          <w:tcPr>
            <w:tcW w:w="728" w:type="dxa"/>
          </w:tcPr>
          <w:p>
            <w:pPr>
              <w:pStyle w:val="15"/>
              <w:ind w:right="51"/>
              <w:jc w:val="right"/>
              <w:rPr>
                <w:b/>
                <w:sz w:val="28"/>
              </w:rPr>
            </w:pPr>
            <w:r>
              <w:rPr>
                <w:b/>
                <w:sz w:val="28"/>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1341" w:type="dxa"/>
            <w:vMerge w:val="continue"/>
            <w:tcBorders>
              <w:top w:val="nil"/>
            </w:tcBorders>
          </w:tcPr>
          <w:p>
            <w:pPr>
              <w:rPr>
                <w:sz w:val="2"/>
                <w:szCs w:val="2"/>
              </w:rPr>
            </w:pPr>
          </w:p>
        </w:tc>
        <w:tc>
          <w:tcPr>
            <w:tcW w:w="6234" w:type="dxa"/>
          </w:tcPr>
          <w:p>
            <w:pPr>
              <w:pStyle w:val="15"/>
              <w:spacing w:before="148"/>
              <w:ind w:firstLine="1121" w:firstLineChars="400"/>
              <w:jc w:val="left"/>
              <w:rPr>
                <w:b/>
                <w:sz w:val="28"/>
              </w:rPr>
            </w:pPr>
            <w:r>
              <w:rPr>
                <w:b/>
                <w:sz w:val="28"/>
              </w:rPr>
              <w:t>4.4</w:t>
            </w:r>
            <w:r>
              <w:rPr>
                <w:b/>
                <w:spacing w:val="-2"/>
                <w:sz w:val="28"/>
              </w:rPr>
              <w:t xml:space="preserve"> </w:t>
            </w:r>
            <w:r>
              <w:rPr>
                <w:b/>
                <w:sz w:val="28"/>
              </w:rPr>
              <w:t>Results</w:t>
            </w:r>
            <w:r>
              <w:rPr>
                <w:b/>
                <w:spacing w:val="-3"/>
                <w:sz w:val="28"/>
              </w:rPr>
              <w:t xml:space="preserve"> </w:t>
            </w:r>
            <w:r>
              <w:rPr>
                <w:b/>
                <w:sz w:val="28"/>
              </w:rPr>
              <w:t>and</w:t>
            </w:r>
            <w:r>
              <w:rPr>
                <w:b/>
                <w:spacing w:val="-2"/>
                <w:sz w:val="28"/>
              </w:rPr>
              <w:t xml:space="preserve"> </w:t>
            </w:r>
            <w:r>
              <w:rPr>
                <w:b/>
                <w:sz w:val="28"/>
              </w:rPr>
              <w:t>Analysis</w:t>
            </w:r>
          </w:p>
        </w:tc>
        <w:tc>
          <w:tcPr>
            <w:tcW w:w="728" w:type="dxa"/>
          </w:tcPr>
          <w:p>
            <w:pPr>
              <w:pStyle w:val="15"/>
              <w:spacing w:before="148"/>
              <w:ind w:right="51"/>
              <w:jc w:val="right"/>
              <w:rPr>
                <w:b/>
                <w:sz w:val="28"/>
              </w:rPr>
            </w:pPr>
            <w:r>
              <w:rPr>
                <w:b/>
                <w:sz w:val="28"/>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1341" w:type="dxa"/>
            <w:vMerge w:val="continue"/>
            <w:tcBorders>
              <w:top w:val="nil"/>
            </w:tcBorders>
          </w:tcPr>
          <w:p>
            <w:pPr>
              <w:rPr>
                <w:sz w:val="2"/>
                <w:szCs w:val="2"/>
              </w:rPr>
            </w:pPr>
          </w:p>
        </w:tc>
        <w:tc>
          <w:tcPr>
            <w:tcW w:w="6234" w:type="dxa"/>
          </w:tcPr>
          <w:p>
            <w:pPr>
              <w:pStyle w:val="15"/>
              <w:ind w:firstLine="1121" w:firstLineChars="400"/>
              <w:jc w:val="left"/>
              <w:rPr>
                <w:b/>
                <w:sz w:val="28"/>
              </w:rPr>
            </w:pPr>
            <w:r>
              <w:rPr>
                <w:b/>
                <w:sz w:val="28"/>
              </w:rPr>
              <w:t>4.5</w:t>
            </w:r>
            <w:r>
              <w:rPr>
                <w:b/>
                <w:spacing w:val="-2"/>
                <w:sz w:val="28"/>
              </w:rPr>
              <w:t xml:space="preserve"> </w:t>
            </w:r>
            <w:r>
              <w:rPr>
                <w:b/>
                <w:sz w:val="28"/>
              </w:rPr>
              <w:t>System</w:t>
            </w:r>
            <w:r>
              <w:rPr>
                <w:b/>
                <w:spacing w:val="-5"/>
                <w:sz w:val="28"/>
              </w:rPr>
              <w:t xml:space="preserve"> </w:t>
            </w:r>
            <w:r>
              <w:rPr>
                <w:b/>
                <w:sz w:val="28"/>
              </w:rPr>
              <w:t>Design</w:t>
            </w:r>
            <w:r>
              <w:rPr>
                <w:b/>
                <w:spacing w:val="-1"/>
                <w:sz w:val="28"/>
              </w:rPr>
              <w:t xml:space="preserve"> </w:t>
            </w:r>
            <w:r>
              <w:rPr>
                <w:b/>
                <w:sz w:val="28"/>
              </w:rPr>
              <w:t>and Testing</w:t>
            </w:r>
            <w:r>
              <w:rPr>
                <w:b/>
                <w:spacing w:val="-2"/>
                <w:sz w:val="28"/>
              </w:rPr>
              <w:t xml:space="preserve"> </w:t>
            </w:r>
            <w:r>
              <w:rPr>
                <w:b/>
                <w:sz w:val="28"/>
              </w:rPr>
              <w:t>Plan</w:t>
            </w:r>
          </w:p>
        </w:tc>
        <w:tc>
          <w:tcPr>
            <w:tcW w:w="728" w:type="dxa"/>
          </w:tcPr>
          <w:p>
            <w:pPr>
              <w:pStyle w:val="15"/>
              <w:ind w:right="51"/>
              <w:jc w:val="right"/>
              <w:rPr>
                <w:b/>
                <w:sz w:val="28"/>
              </w:rPr>
            </w:pPr>
            <w:r>
              <w:rPr>
                <w:b/>
                <w:sz w:val="28"/>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1341" w:type="dxa"/>
          </w:tcPr>
          <w:p>
            <w:pPr>
              <w:pStyle w:val="15"/>
              <w:spacing w:before="148"/>
              <w:ind w:left="50"/>
              <w:jc w:val="left"/>
              <w:rPr>
                <w:b/>
                <w:sz w:val="28"/>
              </w:rPr>
            </w:pPr>
            <w:r>
              <w:rPr>
                <w:b/>
                <w:w w:val="100"/>
                <w:sz w:val="28"/>
              </w:rPr>
              <w:t>5</w:t>
            </w:r>
          </w:p>
        </w:tc>
        <w:tc>
          <w:tcPr>
            <w:tcW w:w="6234" w:type="dxa"/>
          </w:tcPr>
          <w:p>
            <w:pPr>
              <w:pStyle w:val="15"/>
              <w:spacing w:before="148"/>
              <w:ind w:firstLine="140" w:firstLineChars="50"/>
              <w:jc w:val="center"/>
              <w:rPr>
                <w:b/>
                <w:sz w:val="28"/>
              </w:rPr>
            </w:pPr>
            <w:r>
              <w:rPr>
                <w:b/>
                <w:sz w:val="28"/>
              </w:rPr>
              <w:t>CONCLUSION</w:t>
            </w:r>
          </w:p>
        </w:tc>
        <w:tc>
          <w:tcPr>
            <w:tcW w:w="728" w:type="dxa"/>
          </w:tcPr>
          <w:p>
            <w:pPr>
              <w:pStyle w:val="15"/>
              <w:spacing w:before="0"/>
              <w:jc w:val="left"/>
              <w:rPr>
                <w:sz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1341" w:type="dxa"/>
          </w:tcPr>
          <w:p>
            <w:pPr>
              <w:pStyle w:val="15"/>
              <w:spacing w:before="0"/>
              <w:jc w:val="left"/>
              <w:rPr>
                <w:sz w:val="28"/>
              </w:rPr>
            </w:pPr>
          </w:p>
        </w:tc>
        <w:tc>
          <w:tcPr>
            <w:tcW w:w="6234" w:type="dxa"/>
          </w:tcPr>
          <w:p>
            <w:pPr>
              <w:pStyle w:val="15"/>
              <w:ind w:firstLine="980" w:firstLineChars="350"/>
              <w:jc w:val="left"/>
              <w:rPr>
                <w:b/>
                <w:sz w:val="28"/>
              </w:rPr>
            </w:pPr>
            <w:r>
              <w:rPr>
                <w:b/>
                <w:sz w:val="28"/>
              </w:rPr>
              <w:t>5.1</w:t>
            </w:r>
            <w:r>
              <w:rPr>
                <w:b/>
                <w:spacing w:val="-3"/>
                <w:sz w:val="28"/>
              </w:rPr>
              <w:t xml:space="preserve"> </w:t>
            </w:r>
            <w:r>
              <w:rPr>
                <w:b/>
                <w:sz w:val="28"/>
              </w:rPr>
              <w:t>Conclusion</w:t>
            </w:r>
          </w:p>
        </w:tc>
        <w:tc>
          <w:tcPr>
            <w:tcW w:w="728" w:type="dxa"/>
          </w:tcPr>
          <w:p>
            <w:pPr>
              <w:pStyle w:val="15"/>
              <w:ind w:right="48"/>
              <w:jc w:val="right"/>
              <w:rPr>
                <w:b/>
                <w:sz w:val="28"/>
              </w:rPr>
            </w:pPr>
            <w:r>
              <w:rPr>
                <w:b/>
                <w:sz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1341" w:type="dxa"/>
          </w:tcPr>
          <w:p>
            <w:pPr>
              <w:pStyle w:val="15"/>
              <w:spacing w:before="0"/>
              <w:jc w:val="left"/>
              <w:rPr>
                <w:sz w:val="28"/>
              </w:rPr>
            </w:pPr>
          </w:p>
        </w:tc>
        <w:tc>
          <w:tcPr>
            <w:tcW w:w="6234" w:type="dxa"/>
          </w:tcPr>
          <w:p>
            <w:pPr>
              <w:pStyle w:val="15"/>
              <w:ind w:firstLine="980" w:firstLineChars="350"/>
              <w:jc w:val="left"/>
              <w:rPr>
                <w:b/>
                <w:sz w:val="28"/>
              </w:rPr>
            </w:pPr>
            <w:r>
              <w:rPr>
                <w:b/>
                <w:sz w:val="28"/>
              </w:rPr>
              <w:t>5.2</w:t>
            </w:r>
            <w:r>
              <w:rPr>
                <w:b/>
                <w:spacing w:val="-4"/>
                <w:sz w:val="28"/>
              </w:rPr>
              <w:t xml:space="preserve"> </w:t>
            </w:r>
            <w:r>
              <w:rPr>
                <w:b/>
                <w:sz w:val="28"/>
              </w:rPr>
              <w:t>Future</w:t>
            </w:r>
            <w:r>
              <w:rPr>
                <w:b/>
                <w:spacing w:val="-4"/>
                <w:sz w:val="28"/>
              </w:rPr>
              <w:t xml:space="preserve"> </w:t>
            </w:r>
            <w:r>
              <w:rPr>
                <w:b/>
                <w:sz w:val="28"/>
              </w:rPr>
              <w:t>Enhancement</w:t>
            </w:r>
          </w:p>
        </w:tc>
        <w:tc>
          <w:tcPr>
            <w:tcW w:w="728" w:type="dxa"/>
          </w:tcPr>
          <w:p>
            <w:pPr>
              <w:pStyle w:val="15"/>
              <w:ind w:right="48"/>
              <w:jc w:val="right"/>
              <w:rPr>
                <w:b/>
                <w:sz w:val="28"/>
              </w:rPr>
            </w:pPr>
            <w:r>
              <w:rPr>
                <w:b/>
                <w:sz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1341" w:type="dxa"/>
          </w:tcPr>
          <w:p>
            <w:pPr>
              <w:pStyle w:val="15"/>
              <w:spacing w:before="0"/>
              <w:jc w:val="left"/>
              <w:rPr>
                <w:sz w:val="28"/>
              </w:rPr>
            </w:pPr>
          </w:p>
        </w:tc>
        <w:tc>
          <w:tcPr>
            <w:tcW w:w="6234" w:type="dxa"/>
          </w:tcPr>
          <w:p>
            <w:pPr>
              <w:pStyle w:val="15"/>
              <w:spacing w:before="148"/>
              <w:ind w:left="1588"/>
              <w:jc w:val="left"/>
              <w:rPr>
                <w:b/>
                <w:sz w:val="28"/>
              </w:rPr>
            </w:pPr>
            <w:r>
              <w:rPr>
                <w:b/>
                <w:sz w:val="28"/>
              </w:rPr>
              <w:t>Appendix</w:t>
            </w:r>
            <w:r>
              <w:rPr>
                <w:b/>
                <w:spacing w:val="-5"/>
                <w:sz w:val="28"/>
              </w:rPr>
              <w:t xml:space="preserve"> </w:t>
            </w:r>
            <w:r>
              <w:rPr>
                <w:b/>
                <w:sz w:val="28"/>
              </w:rPr>
              <w:t>A-Sample</w:t>
            </w:r>
            <w:r>
              <w:rPr>
                <w:b/>
                <w:spacing w:val="-3"/>
                <w:sz w:val="28"/>
              </w:rPr>
              <w:t xml:space="preserve"> </w:t>
            </w:r>
            <w:r>
              <w:rPr>
                <w:b/>
                <w:sz w:val="28"/>
              </w:rPr>
              <w:t>Coding</w:t>
            </w:r>
          </w:p>
        </w:tc>
        <w:tc>
          <w:tcPr>
            <w:tcW w:w="728" w:type="dxa"/>
          </w:tcPr>
          <w:p>
            <w:pPr>
              <w:pStyle w:val="15"/>
              <w:spacing w:before="148"/>
              <w:ind w:right="51"/>
              <w:jc w:val="right"/>
              <w:rPr>
                <w:b/>
                <w:sz w:val="28"/>
              </w:rPr>
            </w:pPr>
            <w:r>
              <w:rPr>
                <w:b/>
                <w:sz w:val="28"/>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1341" w:type="dxa"/>
          </w:tcPr>
          <w:p>
            <w:pPr>
              <w:pStyle w:val="15"/>
              <w:spacing w:before="0"/>
              <w:jc w:val="left"/>
              <w:rPr>
                <w:sz w:val="28"/>
              </w:rPr>
            </w:pPr>
          </w:p>
        </w:tc>
        <w:tc>
          <w:tcPr>
            <w:tcW w:w="6234" w:type="dxa"/>
          </w:tcPr>
          <w:p>
            <w:pPr>
              <w:pStyle w:val="15"/>
              <w:ind w:left="1588"/>
              <w:jc w:val="left"/>
              <w:rPr>
                <w:b/>
                <w:sz w:val="28"/>
              </w:rPr>
            </w:pPr>
            <w:r>
              <w:rPr>
                <w:b/>
                <w:sz w:val="28"/>
              </w:rPr>
              <w:t>Appendix</w:t>
            </w:r>
            <w:r>
              <w:rPr>
                <w:b/>
                <w:spacing w:val="-4"/>
                <w:sz w:val="28"/>
              </w:rPr>
              <w:t xml:space="preserve"> </w:t>
            </w:r>
            <w:r>
              <w:rPr>
                <w:b/>
                <w:sz w:val="28"/>
              </w:rPr>
              <w:t>B-Sample</w:t>
            </w:r>
            <w:r>
              <w:rPr>
                <w:b/>
                <w:spacing w:val="-5"/>
                <w:sz w:val="28"/>
              </w:rPr>
              <w:t xml:space="preserve"> </w:t>
            </w:r>
            <w:r>
              <w:rPr>
                <w:b/>
                <w:sz w:val="28"/>
              </w:rPr>
              <w:t>Output</w:t>
            </w:r>
          </w:p>
        </w:tc>
        <w:tc>
          <w:tcPr>
            <w:tcW w:w="728" w:type="dxa"/>
          </w:tcPr>
          <w:p>
            <w:pPr>
              <w:pStyle w:val="15"/>
              <w:ind w:right="51"/>
              <w:jc w:val="right"/>
              <w:rPr>
                <w:b/>
                <w:sz w:val="28"/>
              </w:rPr>
            </w:pPr>
            <w:r>
              <w:rPr>
                <w:b/>
                <w:sz w:val="28"/>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341" w:type="dxa"/>
          </w:tcPr>
          <w:p>
            <w:pPr>
              <w:pStyle w:val="15"/>
              <w:spacing w:before="0"/>
              <w:jc w:val="left"/>
              <w:rPr>
                <w:sz w:val="28"/>
              </w:rPr>
            </w:pPr>
          </w:p>
        </w:tc>
        <w:tc>
          <w:tcPr>
            <w:tcW w:w="6234" w:type="dxa"/>
          </w:tcPr>
          <w:p>
            <w:pPr>
              <w:pStyle w:val="15"/>
              <w:spacing w:line="310" w:lineRule="exact"/>
              <w:ind w:left="1588"/>
              <w:jc w:val="left"/>
              <w:rPr>
                <w:b/>
                <w:sz w:val="28"/>
              </w:rPr>
            </w:pPr>
            <w:r>
              <w:rPr>
                <w:b/>
                <w:sz w:val="28"/>
              </w:rPr>
              <w:t>References</w:t>
            </w:r>
          </w:p>
        </w:tc>
        <w:tc>
          <w:tcPr>
            <w:tcW w:w="728" w:type="dxa"/>
          </w:tcPr>
          <w:p>
            <w:pPr>
              <w:pStyle w:val="15"/>
              <w:spacing w:line="310" w:lineRule="exact"/>
              <w:ind w:right="51"/>
              <w:jc w:val="right"/>
              <w:rPr>
                <w:b/>
                <w:sz w:val="28"/>
              </w:rPr>
            </w:pPr>
            <w:r>
              <w:rPr>
                <w:b/>
                <w:sz w:val="28"/>
              </w:rPr>
              <w:t>33</w:t>
            </w:r>
          </w:p>
        </w:tc>
      </w:tr>
    </w:tbl>
    <w:p>
      <w:pPr>
        <w:spacing w:after="0" w:line="310" w:lineRule="exact"/>
        <w:jc w:val="right"/>
        <w:rPr>
          <w:sz w:val="28"/>
        </w:rPr>
        <w:sectPr>
          <w:pgSz w:w="11910" w:h="16840"/>
          <w:pgMar w:top="1440" w:right="0" w:bottom="280" w:left="980" w:header="720" w:footer="720" w:gutter="0"/>
          <w:cols w:space="720" w:num="1"/>
        </w:sectPr>
      </w:pPr>
    </w:p>
    <w:p>
      <w:pPr>
        <w:pStyle w:val="2"/>
        <w:ind w:left="897" w:right="1871"/>
        <w:jc w:val="center"/>
      </w:pPr>
      <w:bookmarkStart w:id="0" w:name="_TOC_250009"/>
      <w:bookmarkEnd w:id="0"/>
      <w:r>
        <w:t>ABSTRACT</w:t>
      </w:r>
    </w:p>
    <w:p>
      <w:pPr>
        <w:pStyle w:val="7"/>
        <w:spacing w:before="10"/>
        <w:rPr>
          <w:b/>
          <w:sz w:val="39"/>
        </w:rPr>
      </w:pPr>
    </w:p>
    <w:p>
      <w:pPr>
        <w:spacing w:before="0" w:line="360" w:lineRule="auto"/>
        <w:ind w:right="1076"/>
        <w:jc w:val="both"/>
        <w:rPr>
          <w:sz w:val="28"/>
        </w:rPr>
      </w:pPr>
      <w:r>
        <w:rPr>
          <w:sz w:val="28"/>
        </w:rPr>
        <w:t>The</w:t>
      </w:r>
      <w:r>
        <w:rPr>
          <w:spacing w:val="4"/>
          <w:sz w:val="28"/>
        </w:rPr>
        <w:t xml:space="preserve"> </w:t>
      </w:r>
      <w:r>
        <w:rPr>
          <w:sz w:val="28"/>
        </w:rPr>
        <w:t>goal</w:t>
      </w:r>
      <w:r>
        <w:rPr>
          <w:spacing w:val="4"/>
          <w:sz w:val="28"/>
        </w:rPr>
        <w:t xml:space="preserve"> </w:t>
      </w:r>
      <w:r>
        <w:rPr>
          <w:sz w:val="28"/>
        </w:rPr>
        <w:t>of</w:t>
      </w:r>
      <w:r>
        <w:rPr>
          <w:spacing w:val="3"/>
          <w:sz w:val="28"/>
        </w:rPr>
        <w:t xml:space="preserve"> </w:t>
      </w:r>
      <w:r>
        <w:rPr>
          <w:sz w:val="28"/>
        </w:rPr>
        <w:t>my</w:t>
      </w:r>
      <w:r>
        <w:rPr>
          <w:spacing w:val="6"/>
          <w:sz w:val="28"/>
        </w:rPr>
        <w:t xml:space="preserve"> </w:t>
      </w:r>
      <w:r>
        <w:rPr>
          <w:sz w:val="28"/>
        </w:rPr>
        <w:t>project</w:t>
      </w:r>
      <w:r>
        <w:rPr>
          <w:spacing w:val="4"/>
          <w:sz w:val="28"/>
        </w:rPr>
        <w:t xml:space="preserve"> </w:t>
      </w:r>
      <w:r>
        <w:rPr>
          <w:sz w:val="28"/>
        </w:rPr>
        <w:t>is</w:t>
      </w:r>
      <w:r>
        <w:rPr>
          <w:spacing w:val="3"/>
          <w:sz w:val="28"/>
        </w:rPr>
        <w:t xml:space="preserve"> </w:t>
      </w:r>
      <w:r>
        <w:rPr>
          <w:sz w:val="28"/>
        </w:rPr>
        <w:t>to</w:t>
      </w:r>
      <w:r>
        <w:rPr>
          <w:spacing w:val="4"/>
          <w:sz w:val="28"/>
        </w:rPr>
        <w:t xml:space="preserve"> </w:t>
      </w:r>
      <w:r>
        <w:rPr>
          <w:sz w:val="28"/>
        </w:rPr>
        <w:t>built</w:t>
      </w:r>
      <w:r>
        <w:rPr>
          <w:spacing w:val="4"/>
          <w:sz w:val="28"/>
        </w:rPr>
        <w:t xml:space="preserve"> </w:t>
      </w:r>
      <w:r>
        <w:rPr>
          <w:sz w:val="28"/>
        </w:rPr>
        <w:t>a</w:t>
      </w:r>
      <w:r>
        <w:rPr>
          <w:spacing w:val="5"/>
          <w:sz w:val="28"/>
        </w:rPr>
        <w:t xml:space="preserve"> </w:t>
      </w:r>
      <w:r>
        <w:rPr>
          <w:sz w:val="28"/>
        </w:rPr>
        <w:t>GUI</w:t>
      </w:r>
      <w:r>
        <w:rPr>
          <w:spacing w:val="8"/>
          <w:sz w:val="28"/>
        </w:rPr>
        <w:t xml:space="preserve"> </w:t>
      </w:r>
      <w:r>
        <w:rPr>
          <w:sz w:val="28"/>
        </w:rPr>
        <w:t>(Graphical</w:t>
      </w:r>
      <w:r>
        <w:rPr>
          <w:spacing w:val="3"/>
          <w:sz w:val="28"/>
        </w:rPr>
        <w:t xml:space="preserve"> </w:t>
      </w:r>
      <w:r>
        <w:rPr>
          <w:sz w:val="28"/>
        </w:rPr>
        <w:t>User</w:t>
      </w:r>
      <w:r>
        <w:rPr>
          <w:spacing w:val="3"/>
          <w:sz w:val="28"/>
        </w:rPr>
        <w:t xml:space="preserve"> </w:t>
      </w:r>
      <w:r>
        <w:rPr>
          <w:sz w:val="28"/>
        </w:rPr>
        <w:t>Interface)</w:t>
      </w:r>
      <w:r>
        <w:rPr>
          <w:rFonts w:hint="default"/>
          <w:sz w:val="28"/>
          <w:lang w:val="en-GB"/>
        </w:rPr>
        <w:t xml:space="preserve"> </w:t>
      </w:r>
      <w:r>
        <w:rPr>
          <w:sz w:val="28"/>
        </w:rPr>
        <w:t>application</w:t>
      </w:r>
      <w:r>
        <w:rPr>
          <w:spacing w:val="47"/>
          <w:sz w:val="28"/>
        </w:rPr>
        <w:t xml:space="preserve"> </w:t>
      </w:r>
      <w:r>
        <w:rPr>
          <w:sz w:val="28"/>
        </w:rPr>
        <w:t>to</w:t>
      </w:r>
      <w:r>
        <w:rPr>
          <w:spacing w:val="50"/>
          <w:sz w:val="28"/>
        </w:rPr>
        <w:t xml:space="preserve"> </w:t>
      </w:r>
      <w:r>
        <w:rPr>
          <w:sz w:val="28"/>
        </w:rPr>
        <w:t>calculate</w:t>
      </w:r>
      <w:r>
        <w:rPr>
          <w:spacing w:val="50"/>
          <w:sz w:val="28"/>
        </w:rPr>
        <w:t xml:space="preserve"> </w:t>
      </w:r>
      <w:r>
        <w:rPr>
          <w:sz w:val="28"/>
        </w:rPr>
        <w:t>the</w:t>
      </w:r>
      <w:r>
        <w:rPr>
          <w:spacing w:val="51"/>
          <w:sz w:val="28"/>
        </w:rPr>
        <w:t xml:space="preserve"> </w:t>
      </w:r>
      <w:r>
        <w:rPr>
          <w:sz w:val="28"/>
        </w:rPr>
        <w:t>liable</w:t>
      </w:r>
      <w:r>
        <w:rPr>
          <w:spacing w:val="51"/>
          <w:sz w:val="28"/>
        </w:rPr>
        <w:t xml:space="preserve"> </w:t>
      </w:r>
      <w:r>
        <w:rPr>
          <w:sz w:val="28"/>
        </w:rPr>
        <w:t>tax</w:t>
      </w:r>
      <w:r>
        <w:rPr>
          <w:spacing w:val="51"/>
          <w:sz w:val="28"/>
        </w:rPr>
        <w:t xml:space="preserve"> </w:t>
      </w:r>
      <w:r>
        <w:rPr>
          <w:sz w:val="28"/>
        </w:rPr>
        <w:t>of</w:t>
      </w:r>
      <w:r>
        <w:rPr>
          <w:spacing w:val="49"/>
          <w:sz w:val="28"/>
        </w:rPr>
        <w:t xml:space="preserve"> </w:t>
      </w:r>
      <w:r>
        <w:rPr>
          <w:sz w:val="28"/>
        </w:rPr>
        <w:t>a</w:t>
      </w:r>
      <w:r>
        <w:rPr>
          <w:spacing w:val="52"/>
          <w:sz w:val="28"/>
        </w:rPr>
        <w:t xml:space="preserve"> </w:t>
      </w:r>
      <w:r>
        <w:rPr>
          <w:sz w:val="28"/>
        </w:rPr>
        <w:t>salaried</w:t>
      </w:r>
      <w:r>
        <w:rPr>
          <w:spacing w:val="47"/>
          <w:sz w:val="28"/>
        </w:rPr>
        <w:t xml:space="preserve"> </w:t>
      </w:r>
      <w:r>
        <w:rPr>
          <w:sz w:val="28"/>
        </w:rPr>
        <w:t>person.This</w:t>
      </w:r>
      <w:r>
        <w:rPr>
          <w:spacing w:val="50"/>
          <w:sz w:val="28"/>
        </w:rPr>
        <w:t xml:space="preserve"> </w:t>
      </w:r>
      <w:r>
        <w:rPr>
          <w:sz w:val="28"/>
        </w:rPr>
        <w:t>application</w:t>
      </w:r>
      <w:r>
        <w:rPr>
          <w:spacing w:val="51"/>
          <w:sz w:val="28"/>
        </w:rPr>
        <w:t xml:space="preserve"> </w:t>
      </w:r>
      <w:r>
        <w:rPr>
          <w:sz w:val="28"/>
        </w:rPr>
        <w:t>aims</w:t>
      </w:r>
      <w:r>
        <w:rPr>
          <w:spacing w:val="52"/>
          <w:sz w:val="28"/>
        </w:rPr>
        <w:t xml:space="preserve"> </w:t>
      </w:r>
      <w:r>
        <w:rPr>
          <w:sz w:val="28"/>
        </w:rPr>
        <w:t>at</w:t>
      </w:r>
      <w:r>
        <w:rPr>
          <w:spacing w:val="-67"/>
          <w:sz w:val="28"/>
        </w:rPr>
        <w:t xml:space="preserve"> </w:t>
      </w:r>
      <w:r>
        <w:rPr>
          <w:sz w:val="28"/>
        </w:rPr>
        <w:t>providing</w:t>
      </w:r>
      <w:r>
        <w:rPr>
          <w:spacing w:val="30"/>
          <w:sz w:val="28"/>
        </w:rPr>
        <w:t xml:space="preserve"> </w:t>
      </w:r>
      <w:r>
        <w:rPr>
          <w:sz w:val="28"/>
        </w:rPr>
        <w:t>a</w:t>
      </w:r>
      <w:r>
        <w:rPr>
          <w:spacing w:val="33"/>
          <w:sz w:val="28"/>
        </w:rPr>
        <w:t xml:space="preserve"> </w:t>
      </w:r>
      <w:r>
        <w:rPr>
          <w:sz w:val="28"/>
        </w:rPr>
        <w:t>user-friendly</w:t>
      </w:r>
      <w:r>
        <w:rPr>
          <w:spacing w:val="31"/>
          <w:sz w:val="28"/>
        </w:rPr>
        <w:t xml:space="preserve"> </w:t>
      </w:r>
      <w:r>
        <w:rPr>
          <w:sz w:val="28"/>
        </w:rPr>
        <w:t>approach</w:t>
      </w:r>
      <w:r>
        <w:rPr>
          <w:spacing w:val="31"/>
          <w:sz w:val="28"/>
        </w:rPr>
        <w:t xml:space="preserve"> </w:t>
      </w:r>
      <w:r>
        <w:rPr>
          <w:sz w:val="28"/>
        </w:rPr>
        <w:t>to</w:t>
      </w:r>
      <w:r>
        <w:rPr>
          <w:spacing w:val="31"/>
          <w:sz w:val="28"/>
        </w:rPr>
        <w:t xml:space="preserve"> </w:t>
      </w:r>
      <w:r>
        <w:rPr>
          <w:sz w:val="28"/>
        </w:rPr>
        <w:t>calculate</w:t>
      </w:r>
      <w:r>
        <w:rPr>
          <w:spacing w:val="33"/>
          <w:sz w:val="28"/>
        </w:rPr>
        <w:t xml:space="preserve"> </w:t>
      </w:r>
      <w:r>
        <w:rPr>
          <w:sz w:val="28"/>
        </w:rPr>
        <w:t>the</w:t>
      </w:r>
      <w:r>
        <w:rPr>
          <w:spacing w:val="33"/>
          <w:sz w:val="28"/>
        </w:rPr>
        <w:t xml:space="preserve"> </w:t>
      </w:r>
      <w:r>
        <w:rPr>
          <w:sz w:val="28"/>
        </w:rPr>
        <w:t>payable</w:t>
      </w:r>
      <w:r>
        <w:rPr>
          <w:spacing w:val="33"/>
          <w:sz w:val="28"/>
        </w:rPr>
        <w:t xml:space="preserve"> </w:t>
      </w:r>
      <w:r>
        <w:rPr>
          <w:sz w:val="28"/>
        </w:rPr>
        <w:t>tax</w:t>
      </w:r>
      <w:r>
        <w:rPr>
          <w:spacing w:val="34"/>
          <w:sz w:val="28"/>
        </w:rPr>
        <w:t xml:space="preserve"> </w:t>
      </w:r>
      <w:r>
        <w:rPr>
          <w:sz w:val="28"/>
        </w:rPr>
        <w:t>without</w:t>
      </w:r>
      <w:r>
        <w:rPr>
          <w:spacing w:val="31"/>
          <w:sz w:val="28"/>
        </w:rPr>
        <w:t xml:space="preserve"> </w:t>
      </w:r>
      <w:r>
        <w:rPr>
          <w:sz w:val="28"/>
        </w:rPr>
        <w:t>digging</w:t>
      </w:r>
      <w:r>
        <w:rPr>
          <w:spacing w:val="31"/>
          <w:sz w:val="28"/>
        </w:rPr>
        <w:t xml:space="preserve"> </w:t>
      </w:r>
      <w:r>
        <w:rPr>
          <w:sz w:val="28"/>
        </w:rPr>
        <w:t>into</w:t>
      </w:r>
      <w:r>
        <w:rPr>
          <w:spacing w:val="-67"/>
          <w:sz w:val="28"/>
        </w:rPr>
        <w:t xml:space="preserve"> </w:t>
      </w:r>
      <w:r>
        <w:rPr>
          <w:sz w:val="28"/>
        </w:rPr>
        <w:t>complex</w:t>
      </w:r>
      <w:r>
        <w:rPr>
          <w:spacing w:val="-3"/>
          <w:sz w:val="28"/>
        </w:rPr>
        <w:t xml:space="preserve"> </w:t>
      </w:r>
      <w:r>
        <w:rPr>
          <w:sz w:val="28"/>
        </w:rPr>
        <w:t>details and</w:t>
      </w:r>
      <w:r>
        <w:rPr>
          <w:spacing w:val="-2"/>
          <w:sz w:val="28"/>
        </w:rPr>
        <w:t xml:space="preserve"> </w:t>
      </w:r>
      <w:r>
        <w:rPr>
          <w:sz w:val="28"/>
        </w:rPr>
        <w:t>calculations.</w:t>
      </w:r>
    </w:p>
    <w:p>
      <w:pPr>
        <w:spacing w:before="0" w:line="360" w:lineRule="auto"/>
        <w:ind w:right="1077"/>
        <w:jc w:val="both"/>
        <w:rPr>
          <w:sz w:val="28"/>
        </w:rPr>
      </w:pPr>
      <w:r>
        <w:rPr>
          <w:rFonts w:hint="default"/>
          <w:sz w:val="28"/>
          <w:lang w:val="en-GB"/>
        </w:rPr>
        <w:t xml:space="preserve">In this project, </w:t>
      </w:r>
      <w:r>
        <w:rPr>
          <w:sz w:val="28"/>
        </w:rPr>
        <w:t xml:space="preserve">income tax calculator helps </w:t>
      </w:r>
      <w:r>
        <w:rPr>
          <w:rFonts w:hint="default"/>
          <w:sz w:val="28"/>
          <w:lang w:val="en-GB"/>
        </w:rPr>
        <w:t xml:space="preserve">the </w:t>
      </w:r>
      <w:r>
        <w:rPr>
          <w:sz w:val="28"/>
        </w:rPr>
        <w:t>user to manage their taxes and choose the</w:t>
      </w:r>
      <w:r>
        <w:rPr>
          <w:spacing w:val="1"/>
          <w:sz w:val="28"/>
        </w:rPr>
        <w:t xml:space="preserve"> </w:t>
      </w:r>
      <w:r>
        <w:rPr>
          <w:sz w:val="28"/>
        </w:rPr>
        <w:t xml:space="preserve">best suitable tax regime (old or new). </w:t>
      </w:r>
      <w:r>
        <w:rPr>
          <w:rFonts w:hint="default"/>
          <w:sz w:val="28"/>
          <w:lang w:val="en-GB"/>
        </w:rPr>
        <w:t xml:space="preserve">This </w:t>
      </w:r>
      <w:r>
        <w:rPr>
          <w:sz w:val="28"/>
        </w:rPr>
        <w:t>calculator gives user the opportunity to</w:t>
      </w:r>
      <w:r>
        <w:rPr>
          <w:spacing w:val="1"/>
          <w:sz w:val="28"/>
        </w:rPr>
        <w:t xml:space="preserve"> </w:t>
      </w:r>
      <w:r>
        <w:rPr>
          <w:sz w:val="28"/>
        </w:rPr>
        <w:t>check</w:t>
      </w:r>
      <w:r>
        <w:rPr>
          <w:spacing w:val="-2"/>
          <w:sz w:val="28"/>
        </w:rPr>
        <w:t xml:space="preserve"> </w:t>
      </w:r>
      <w:r>
        <w:rPr>
          <w:sz w:val="28"/>
        </w:rPr>
        <w:t>how</w:t>
      </w:r>
      <w:r>
        <w:rPr>
          <w:spacing w:val="-2"/>
          <w:sz w:val="28"/>
        </w:rPr>
        <w:t xml:space="preserve"> </w:t>
      </w:r>
      <w:r>
        <w:rPr>
          <w:sz w:val="28"/>
        </w:rPr>
        <w:t>much they</w:t>
      </w:r>
      <w:r>
        <w:rPr>
          <w:spacing w:val="-2"/>
          <w:sz w:val="28"/>
        </w:rPr>
        <w:t xml:space="preserve"> </w:t>
      </w:r>
      <w:r>
        <w:rPr>
          <w:sz w:val="28"/>
        </w:rPr>
        <w:t>can</w:t>
      </w:r>
      <w:r>
        <w:rPr>
          <w:spacing w:val="-5"/>
          <w:sz w:val="28"/>
        </w:rPr>
        <w:t xml:space="preserve"> </w:t>
      </w:r>
      <w:r>
        <w:rPr>
          <w:sz w:val="28"/>
        </w:rPr>
        <w:t>save by</w:t>
      </w:r>
      <w:r>
        <w:rPr>
          <w:spacing w:val="-2"/>
          <w:sz w:val="28"/>
        </w:rPr>
        <w:t xml:space="preserve"> </w:t>
      </w:r>
      <w:r>
        <w:rPr>
          <w:sz w:val="28"/>
        </w:rPr>
        <w:t>opting</w:t>
      </w:r>
      <w:r>
        <w:rPr>
          <w:spacing w:val="-2"/>
          <w:sz w:val="28"/>
        </w:rPr>
        <w:t xml:space="preserve"> </w:t>
      </w:r>
      <w:r>
        <w:rPr>
          <w:sz w:val="28"/>
        </w:rPr>
        <w:t>one</w:t>
      </w:r>
      <w:r>
        <w:rPr>
          <w:spacing w:val="-1"/>
          <w:sz w:val="28"/>
        </w:rPr>
        <w:t xml:space="preserve"> </w:t>
      </w:r>
      <w:r>
        <w:rPr>
          <w:sz w:val="28"/>
        </w:rPr>
        <w:t>Tax</w:t>
      </w:r>
      <w:r>
        <w:rPr>
          <w:spacing w:val="-2"/>
          <w:sz w:val="28"/>
        </w:rPr>
        <w:t xml:space="preserve"> </w:t>
      </w:r>
      <w:r>
        <w:rPr>
          <w:sz w:val="28"/>
        </w:rPr>
        <w:t>system over</w:t>
      </w:r>
      <w:r>
        <w:rPr>
          <w:spacing w:val="-3"/>
          <w:sz w:val="28"/>
        </w:rPr>
        <w:t xml:space="preserve"> </w:t>
      </w:r>
      <w:r>
        <w:rPr>
          <w:sz w:val="28"/>
        </w:rPr>
        <w:t>the</w:t>
      </w:r>
      <w:r>
        <w:rPr>
          <w:spacing w:val="-1"/>
          <w:sz w:val="28"/>
        </w:rPr>
        <w:t xml:space="preserve"> </w:t>
      </w:r>
      <w:r>
        <w:rPr>
          <w:sz w:val="28"/>
        </w:rPr>
        <w:t>other.</w:t>
      </w:r>
    </w:p>
    <w:p>
      <w:pPr>
        <w:tabs>
          <w:tab w:val="left" w:pos="8559"/>
        </w:tabs>
        <w:spacing w:before="1" w:line="360" w:lineRule="auto"/>
        <w:ind w:right="1077"/>
        <w:jc w:val="both"/>
        <w:rPr>
          <w:sz w:val="28"/>
        </w:rPr>
      </w:pPr>
      <w:r>
        <w:rPr>
          <w:sz w:val="28"/>
        </w:rPr>
        <w:t>The</w:t>
      </w:r>
      <w:r>
        <w:rPr>
          <w:spacing w:val="32"/>
          <w:sz w:val="28"/>
        </w:rPr>
        <w:t xml:space="preserve"> </w:t>
      </w:r>
      <w:r>
        <w:rPr>
          <w:sz w:val="28"/>
        </w:rPr>
        <w:t>purpose</w:t>
      </w:r>
      <w:r>
        <w:rPr>
          <w:spacing w:val="33"/>
          <w:sz w:val="28"/>
        </w:rPr>
        <w:t xml:space="preserve"> </w:t>
      </w:r>
      <w:r>
        <w:rPr>
          <w:sz w:val="28"/>
        </w:rPr>
        <w:t>of</w:t>
      </w:r>
      <w:r>
        <w:rPr>
          <w:spacing w:val="33"/>
          <w:sz w:val="28"/>
        </w:rPr>
        <w:t xml:space="preserve"> </w:t>
      </w:r>
      <w:r>
        <w:rPr>
          <w:sz w:val="28"/>
        </w:rPr>
        <w:t>this</w:t>
      </w:r>
      <w:r>
        <w:rPr>
          <w:spacing w:val="34"/>
          <w:sz w:val="28"/>
        </w:rPr>
        <w:t xml:space="preserve"> </w:t>
      </w:r>
      <w:r>
        <w:rPr>
          <w:sz w:val="28"/>
        </w:rPr>
        <w:t>research</w:t>
      </w:r>
      <w:r>
        <w:rPr>
          <w:spacing w:val="31"/>
          <w:sz w:val="28"/>
        </w:rPr>
        <w:t xml:space="preserve"> </w:t>
      </w:r>
      <w:r>
        <w:rPr>
          <w:sz w:val="28"/>
        </w:rPr>
        <w:t>was</w:t>
      </w:r>
      <w:r>
        <w:rPr>
          <w:spacing w:val="36"/>
          <w:sz w:val="28"/>
        </w:rPr>
        <w:t xml:space="preserve"> </w:t>
      </w:r>
      <w:r>
        <w:rPr>
          <w:sz w:val="28"/>
        </w:rPr>
        <w:t>to</w:t>
      </w:r>
      <w:r>
        <w:rPr>
          <w:spacing w:val="31"/>
          <w:sz w:val="28"/>
        </w:rPr>
        <w:t xml:space="preserve"> </w:t>
      </w:r>
      <w:r>
        <w:rPr>
          <w:sz w:val="28"/>
        </w:rPr>
        <w:t>determine</w:t>
      </w:r>
      <w:r>
        <w:rPr>
          <w:spacing w:val="33"/>
          <w:sz w:val="28"/>
        </w:rPr>
        <w:t xml:space="preserve"> </w:t>
      </w:r>
      <w:r>
        <w:rPr>
          <w:sz w:val="28"/>
        </w:rPr>
        <w:t>the</w:t>
      </w:r>
      <w:r>
        <w:rPr>
          <w:spacing w:val="35"/>
          <w:sz w:val="28"/>
        </w:rPr>
        <w:t xml:space="preserve"> </w:t>
      </w:r>
      <w:r>
        <w:rPr>
          <w:sz w:val="28"/>
        </w:rPr>
        <w:t>suitability</w:t>
      </w:r>
      <w:r>
        <w:rPr>
          <w:spacing w:val="34"/>
          <w:sz w:val="28"/>
        </w:rPr>
        <w:t xml:space="preserve"> </w:t>
      </w:r>
      <w:r>
        <w:rPr>
          <w:sz w:val="28"/>
        </w:rPr>
        <w:t>of</w:t>
      </w:r>
      <w:r>
        <w:rPr>
          <w:rFonts w:hint="default"/>
          <w:sz w:val="28"/>
          <w:lang w:val="en-GB"/>
        </w:rPr>
        <w:t xml:space="preserve"> </w:t>
      </w:r>
      <w:r>
        <w:rPr>
          <w:sz w:val="28"/>
        </w:rPr>
        <w:t>the</w:t>
      </w:r>
      <w:r>
        <w:rPr>
          <w:spacing w:val="21"/>
          <w:sz w:val="28"/>
        </w:rPr>
        <w:t xml:space="preserve"> </w:t>
      </w:r>
      <w:r>
        <w:rPr>
          <w:sz w:val="28"/>
        </w:rPr>
        <w:t>Income</w:t>
      </w:r>
      <w:r>
        <w:rPr>
          <w:spacing w:val="-67"/>
          <w:sz w:val="28"/>
        </w:rPr>
        <w:t xml:space="preserve"> </w:t>
      </w:r>
      <w:r>
        <w:rPr>
          <w:sz w:val="28"/>
        </w:rPr>
        <w:t>Tax</w:t>
      </w:r>
      <w:r>
        <w:rPr>
          <w:spacing w:val="11"/>
          <w:sz w:val="28"/>
        </w:rPr>
        <w:t xml:space="preserve"> </w:t>
      </w:r>
      <w:r>
        <w:rPr>
          <w:sz w:val="28"/>
        </w:rPr>
        <w:t>Law</w:t>
      </w:r>
      <w:r>
        <w:rPr>
          <w:spacing w:val="12"/>
          <w:sz w:val="28"/>
        </w:rPr>
        <w:t xml:space="preserve"> </w:t>
      </w:r>
      <w:r>
        <w:rPr>
          <w:sz w:val="28"/>
        </w:rPr>
        <w:t>Number</w:t>
      </w:r>
      <w:r>
        <w:rPr>
          <w:spacing w:val="14"/>
          <w:sz w:val="28"/>
        </w:rPr>
        <w:t xml:space="preserve"> </w:t>
      </w:r>
      <w:r>
        <w:rPr>
          <w:sz w:val="28"/>
        </w:rPr>
        <w:t>36</w:t>
      </w:r>
      <w:r>
        <w:rPr>
          <w:spacing w:val="9"/>
          <w:sz w:val="28"/>
        </w:rPr>
        <w:t xml:space="preserve"> </w:t>
      </w:r>
      <w:r>
        <w:rPr>
          <w:sz w:val="28"/>
        </w:rPr>
        <w:t>of</w:t>
      </w:r>
      <w:r>
        <w:rPr>
          <w:spacing w:val="14"/>
          <w:sz w:val="28"/>
        </w:rPr>
        <w:t xml:space="preserve"> </w:t>
      </w:r>
      <w:r>
        <w:rPr>
          <w:sz w:val="28"/>
        </w:rPr>
        <w:t>2008</w:t>
      </w:r>
      <w:r>
        <w:rPr>
          <w:spacing w:val="12"/>
          <w:sz w:val="28"/>
        </w:rPr>
        <w:t xml:space="preserve"> </w:t>
      </w:r>
      <w:r>
        <w:rPr>
          <w:sz w:val="28"/>
        </w:rPr>
        <w:t>with</w:t>
      </w:r>
      <w:r>
        <w:rPr>
          <w:spacing w:val="11"/>
          <w:sz w:val="28"/>
        </w:rPr>
        <w:t xml:space="preserve"> </w:t>
      </w:r>
      <w:r>
        <w:rPr>
          <w:sz w:val="28"/>
        </w:rPr>
        <w:t>the</w:t>
      </w:r>
      <w:r>
        <w:rPr>
          <w:spacing w:val="11"/>
          <w:sz w:val="28"/>
        </w:rPr>
        <w:t xml:space="preserve"> </w:t>
      </w:r>
      <w:r>
        <w:rPr>
          <w:sz w:val="28"/>
        </w:rPr>
        <w:t>calculation</w:t>
      </w:r>
      <w:r>
        <w:rPr>
          <w:spacing w:val="15"/>
          <w:sz w:val="28"/>
        </w:rPr>
        <w:t xml:space="preserve"> </w:t>
      </w:r>
      <w:r>
        <w:rPr>
          <w:sz w:val="28"/>
        </w:rPr>
        <w:t>of</w:t>
      </w:r>
      <w:r>
        <w:rPr>
          <w:spacing w:val="13"/>
          <w:sz w:val="28"/>
        </w:rPr>
        <w:t xml:space="preserve"> </w:t>
      </w:r>
      <w:r>
        <w:rPr>
          <w:sz w:val="28"/>
        </w:rPr>
        <w:t>income</w:t>
      </w:r>
      <w:r>
        <w:rPr>
          <w:spacing w:val="14"/>
          <w:sz w:val="28"/>
        </w:rPr>
        <w:t xml:space="preserve"> </w:t>
      </w:r>
      <w:r>
        <w:rPr>
          <w:sz w:val="28"/>
        </w:rPr>
        <w:t>tax</w:t>
      </w:r>
      <w:r>
        <w:rPr>
          <w:spacing w:val="10"/>
          <w:sz w:val="28"/>
        </w:rPr>
        <w:t xml:space="preserve"> </w:t>
      </w:r>
      <w:r>
        <w:rPr>
          <w:sz w:val="28"/>
        </w:rPr>
        <w:t>for</w:t>
      </w:r>
      <w:r>
        <w:rPr>
          <w:spacing w:val="11"/>
          <w:sz w:val="28"/>
        </w:rPr>
        <w:t xml:space="preserve"> </w:t>
      </w:r>
      <w:r>
        <w:rPr>
          <w:sz w:val="28"/>
        </w:rPr>
        <w:t>CV.</w:t>
      </w:r>
      <w:r>
        <w:rPr>
          <w:spacing w:val="14"/>
          <w:sz w:val="28"/>
        </w:rPr>
        <w:t xml:space="preserve"> </w:t>
      </w:r>
      <w:r>
        <w:rPr>
          <w:sz w:val="28"/>
        </w:rPr>
        <w:t>K's</w:t>
      </w:r>
      <w:r>
        <w:rPr>
          <w:spacing w:val="12"/>
          <w:sz w:val="28"/>
        </w:rPr>
        <w:t xml:space="preserve"> </w:t>
      </w:r>
      <w:r>
        <w:rPr>
          <w:sz w:val="28"/>
        </w:rPr>
        <w:t>fisheries</w:t>
      </w:r>
      <w:r>
        <w:rPr>
          <w:spacing w:val="-67"/>
          <w:sz w:val="28"/>
        </w:rPr>
        <w:t xml:space="preserve"> </w:t>
      </w:r>
      <w:r>
        <w:rPr>
          <w:sz w:val="28"/>
        </w:rPr>
        <w:t>collectors.</w:t>
      </w:r>
      <w:r>
        <w:rPr>
          <w:spacing w:val="22"/>
          <w:sz w:val="28"/>
        </w:rPr>
        <w:t xml:space="preserve"> </w:t>
      </w:r>
      <w:r>
        <w:rPr>
          <w:sz w:val="28"/>
        </w:rPr>
        <w:t>The</w:t>
      </w:r>
      <w:r>
        <w:rPr>
          <w:spacing w:val="26"/>
          <w:sz w:val="28"/>
        </w:rPr>
        <w:t xml:space="preserve"> </w:t>
      </w:r>
      <w:r>
        <w:rPr>
          <w:sz w:val="28"/>
        </w:rPr>
        <w:t>analytical</w:t>
      </w:r>
      <w:r>
        <w:rPr>
          <w:spacing w:val="22"/>
          <w:sz w:val="28"/>
        </w:rPr>
        <w:t xml:space="preserve"> </w:t>
      </w:r>
      <w:r>
        <w:rPr>
          <w:sz w:val="28"/>
        </w:rPr>
        <w:t>method</w:t>
      </w:r>
      <w:r>
        <w:rPr>
          <w:spacing w:val="24"/>
          <w:sz w:val="28"/>
        </w:rPr>
        <w:t xml:space="preserve"> </w:t>
      </w:r>
      <w:r>
        <w:rPr>
          <w:sz w:val="28"/>
        </w:rPr>
        <w:t>used</w:t>
      </w:r>
      <w:r>
        <w:rPr>
          <w:spacing w:val="28"/>
          <w:sz w:val="28"/>
        </w:rPr>
        <w:t xml:space="preserve"> </w:t>
      </w:r>
      <w:r>
        <w:rPr>
          <w:sz w:val="28"/>
        </w:rPr>
        <w:t>in</w:t>
      </w:r>
      <w:r>
        <w:rPr>
          <w:spacing w:val="22"/>
          <w:sz w:val="28"/>
        </w:rPr>
        <w:t xml:space="preserve"> </w:t>
      </w:r>
      <w:r>
        <w:rPr>
          <w:sz w:val="28"/>
        </w:rPr>
        <w:t>this</w:t>
      </w:r>
      <w:r>
        <w:rPr>
          <w:spacing w:val="24"/>
          <w:sz w:val="28"/>
        </w:rPr>
        <w:t xml:space="preserve"> </w:t>
      </w:r>
      <w:r>
        <w:rPr>
          <w:sz w:val="28"/>
        </w:rPr>
        <w:t>research</w:t>
      </w:r>
      <w:r>
        <w:rPr>
          <w:spacing w:val="24"/>
          <w:sz w:val="28"/>
        </w:rPr>
        <w:t xml:space="preserve"> </w:t>
      </w:r>
      <w:r>
        <w:rPr>
          <w:sz w:val="28"/>
        </w:rPr>
        <w:t>is</w:t>
      </w:r>
      <w:r>
        <w:rPr>
          <w:spacing w:val="24"/>
          <w:sz w:val="28"/>
        </w:rPr>
        <w:t xml:space="preserve"> </w:t>
      </w:r>
      <w:r>
        <w:rPr>
          <w:sz w:val="28"/>
        </w:rPr>
        <w:t>a</w:t>
      </w:r>
      <w:r>
        <w:rPr>
          <w:spacing w:val="27"/>
          <w:sz w:val="28"/>
        </w:rPr>
        <w:t xml:space="preserve"> </w:t>
      </w:r>
      <w:r>
        <w:rPr>
          <w:sz w:val="28"/>
        </w:rPr>
        <w:t>descriptive</w:t>
      </w:r>
      <w:r>
        <w:rPr>
          <w:spacing w:val="26"/>
          <w:sz w:val="28"/>
        </w:rPr>
        <w:t xml:space="preserve"> </w:t>
      </w:r>
      <w:r>
        <w:rPr>
          <w:sz w:val="28"/>
        </w:rPr>
        <w:t>/</w:t>
      </w:r>
      <w:r>
        <w:rPr>
          <w:spacing w:val="24"/>
          <w:sz w:val="28"/>
        </w:rPr>
        <w:t xml:space="preserve"> </w:t>
      </w:r>
      <w:r>
        <w:rPr>
          <w:sz w:val="28"/>
        </w:rPr>
        <w:t>comparative</w:t>
      </w:r>
      <w:r>
        <w:rPr>
          <w:spacing w:val="-67"/>
          <w:sz w:val="28"/>
        </w:rPr>
        <w:t xml:space="preserve"> </w:t>
      </w:r>
      <w:r>
        <w:rPr>
          <w:sz w:val="28"/>
        </w:rPr>
        <w:t>analysis,</w:t>
      </w:r>
      <w:r>
        <w:rPr>
          <w:spacing w:val="13"/>
          <w:sz w:val="28"/>
        </w:rPr>
        <w:t xml:space="preserve"> </w:t>
      </w:r>
      <w:r>
        <w:rPr>
          <w:sz w:val="28"/>
        </w:rPr>
        <w:t>namely</w:t>
      </w:r>
      <w:r>
        <w:rPr>
          <w:spacing w:val="10"/>
          <w:sz w:val="28"/>
        </w:rPr>
        <w:t xml:space="preserve"> </w:t>
      </w:r>
      <w:r>
        <w:rPr>
          <w:sz w:val="28"/>
        </w:rPr>
        <w:t>an</w:t>
      </w:r>
      <w:r>
        <w:rPr>
          <w:spacing w:val="12"/>
          <w:sz w:val="28"/>
        </w:rPr>
        <w:t xml:space="preserve"> </w:t>
      </w:r>
      <w:r>
        <w:rPr>
          <w:sz w:val="28"/>
        </w:rPr>
        <w:t>analysis</w:t>
      </w:r>
      <w:r>
        <w:rPr>
          <w:spacing w:val="10"/>
          <w:sz w:val="28"/>
        </w:rPr>
        <w:t xml:space="preserve"> </w:t>
      </w:r>
      <w:r>
        <w:rPr>
          <w:sz w:val="28"/>
        </w:rPr>
        <w:t>that</w:t>
      </w:r>
      <w:r>
        <w:rPr>
          <w:spacing w:val="12"/>
          <w:sz w:val="28"/>
        </w:rPr>
        <w:t xml:space="preserve"> </w:t>
      </w:r>
      <w:r>
        <w:rPr>
          <w:sz w:val="28"/>
        </w:rPr>
        <w:t>describes,</w:t>
      </w:r>
      <w:r>
        <w:rPr>
          <w:spacing w:val="11"/>
          <w:sz w:val="28"/>
        </w:rPr>
        <w:t xml:space="preserve"> </w:t>
      </w:r>
      <w:r>
        <w:rPr>
          <w:sz w:val="28"/>
        </w:rPr>
        <w:t>and</w:t>
      </w:r>
      <w:r>
        <w:rPr>
          <w:spacing w:val="10"/>
          <w:sz w:val="28"/>
        </w:rPr>
        <w:t xml:space="preserve"> </w:t>
      </w:r>
      <w:r>
        <w:rPr>
          <w:sz w:val="28"/>
        </w:rPr>
        <w:t>compares</w:t>
      </w:r>
      <w:r>
        <w:rPr>
          <w:spacing w:val="13"/>
          <w:sz w:val="28"/>
        </w:rPr>
        <w:t xml:space="preserve"> </w:t>
      </w:r>
      <w:r>
        <w:rPr>
          <w:sz w:val="28"/>
        </w:rPr>
        <w:t>the</w:t>
      </w:r>
      <w:r>
        <w:rPr>
          <w:spacing w:val="11"/>
          <w:sz w:val="28"/>
        </w:rPr>
        <w:t xml:space="preserve"> </w:t>
      </w:r>
      <w:r>
        <w:rPr>
          <w:sz w:val="28"/>
        </w:rPr>
        <w:t>calculation</w:t>
      </w:r>
      <w:r>
        <w:rPr>
          <w:spacing w:val="10"/>
          <w:sz w:val="28"/>
        </w:rPr>
        <w:t xml:space="preserve"> </w:t>
      </w:r>
      <w:r>
        <w:rPr>
          <w:sz w:val="28"/>
        </w:rPr>
        <w:t>of</w:t>
      </w:r>
      <w:r>
        <w:rPr>
          <w:spacing w:val="11"/>
          <w:sz w:val="28"/>
        </w:rPr>
        <w:t xml:space="preserve"> </w:t>
      </w:r>
      <w:r>
        <w:rPr>
          <w:sz w:val="28"/>
        </w:rPr>
        <w:t>corporate</w:t>
      </w:r>
      <w:r>
        <w:rPr>
          <w:spacing w:val="-67"/>
          <w:sz w:val="28"/>
        </w:rPr>
        <w:t xml:space="preserve"> </w:t>
      </w:r>
      <w:r>
        <w:rPr>
          <w:sz w:val="28"/>
        </w:rPr>
        <w:t>income tax, according to the company with the calculation of income tax according to</w:t>
      </w:r>
      <w:r>
        <w:rPr>
          <w:spacing w:val="1"/>
          <w:sz w:val="28"/>
        </w:rPr>
        <w:t xml:space="preserve"> </w:t>
      </w:r>
      <w:r>
        <w:rPr>
          <w:sz w:val="28"/>
        </w:rPr>
        <w:t>the</w:t>
      </w:r>
      <w:r>
        <w:rPr>
          <w:spacing w:val="-1"/>
          <w:sz w:val="28"/>
        </w:rPr>
        <w:t xml:space="preserve"> </w:t>
      </w:r>
      <w:r>
        <w:rPr>
          <w:sz w:val="28"/>
        </w:rPr>
        <w:t>tax</w:t>
      </w:r>
      <w:r>
        <w:rPr>
          <w:spacing w:val="-2"/>
          <w:sz w:val="28"/>
        </w:rPr>
        <w:t xml:space="preserve"> </w:t>
      </w:r>
      <w:r>
        <w:rPr>
          <w:sz w:val="28"/>
        </w:rPr>
        <w:t>law.</w:t>
      </w:r>
    </w:p>
    <w:p>
      <w:pPr>
        <w:spacing w:after="0" w:line="360" w:lineRule="auto"/>
        <w:jc w:val="both"/>
        <w:rPr>
          <w:sz w:val="28"/>
        </w:rPr>
        <w:sectPr>
          <w:footerReference r:id="rId5" w:type="default"/>
          <w:pgSz w:w="11910" w:h="16840"/>
          <w:pgMar w:top="1360" w:right="0" w:bottom="800" w:left="980" w:header="0" w:footer="619" w:gutter="0"/>
          <w:pgNumType w:start="1"/>
          <w:cols w:space="720" w:num="1"/>
        </w:sectPr>
      </w:pPr>
    </w:p>
    <w:p>
      <w:pPr>
        <w:pStyle w:val="4"/>
        <w:spacing w:before="62"/>
        <w:ind w:left="888" w:right="1871"/>
        <w:jc w:val="center"/>
      </w:pPr>
      <w:bookmarkStart w:id="1" w:name="_TOC_250008"/>
      <w:r>
        <w:t>LIST</w:t>
      </w:r>
      <w:r>
        <w:rPr>
          <w:spacing w:val="-2"/>
        </w:rPr>
        <w:t xml:space="preserve"> </w:t>
      </w:r>
      <w:r>
        <w:t>OF</w:t>
      </w:r>
      <w:r>
        <w:rPr>
          <w:spacing w:val="-3"/>
        </w:rPr>
        <w:t xml:space="preserve"> </w:t>
      </w:r>
      <w:bookmarkEnd w:id="1"/>
      <w:r>
        <w:t>FIGURES</w:t>
      </w:r>
    </w:p>
    <w:p>
      <w:pPr>
        <w:pStyle w:val="7"/>
        <w:rPr>
          <w:b/>
          <w:sz w:val="20"/>
        </w:rPr>
      </w:pPr>
    </w:p>
    <w:p>
      <w:pPr>
        <w:pStyle w:val="7"/>
        <w:rPr>
          <w:b/>
          <w:sz w:val="20"/>
        </w:rPr>
      </w:pPr>
    </w:p>
    <w:p>
      <w:pPr>
        <w:pStyle w:val="7"/>
        <w:rPr>
          <w:b/>
          <w:sz w:val="20"/>
        </w:rPr>
      </w:pPr>
    </w:p>
    <w:p>
      <w:pPr>
        <w:pStyle w:val="7"/>
        <w:rPr>
          <w:b/>
          <w:sz w:val="20"/>
        </w:rPr>
      </w:pPr>
    </w:p>
    <w:p>
      <w:pPr>
        <w:pStyle w:val="7"/>
        <w:spacing w:before="4"/>
        <w:rPr>
          <w:b/>
          <w:sz w:val="18"/>
        </w:rPr>
      </w:pPr>
    </w:p>
    <w:tbl>
      <w:tblPr>
        <w:tblStyle w:val="6"/>
        <w:tblW w:w="0" w:type="auto"/>
        <w:tblInd w:w="3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59"/>
        <w:gridCol w:w="1554"/>
        <w:gridCol w:w="4827"/>
        <w:gridCol w:w="16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9" w:hRule="atLeast"/>
        </w:trPr>
        <w:tc>
          <w:tcPr>
            <w:tcW w:w="959" w:type="dxa"/>
          </w:tcPr>
          <w:p>
            <w:pPr>
              <w:pStyle w:val="15"/>
              <w:spacing w:before="186"/>
              <w:ind w:left="135" w:right="127"/>
              <w:rPr>
                <w:b/>
                <w:sz w:val="28"/>
              </w:rPr>
            </w:pPr>
            <w:r>
              <w:rPr>
                <w:b/>
                <w:sz w:val="28"/>
              </w:rPr>
              <w:t>S.NO</w:t>
            </w:r>
          </w:p>
        </w:tc>
        <w:tc>
          <w:tcPr>
            <w:tcW w:w="1554" w:type="dxa"/>
          </w:tcPr>
          <w:p>
            <w:pPr>
              <w:pStyle w:val="15"/>
              <w:spacing w:before="26"/>
              <w:ind w:left="567" w:right="204" w:hanging="336"/>
              <w:jc w:val="left"/>
              <w:rPr>
                <w:b/>
                <w:sz w:val="28"/>
              </w:rPr>
            </w:pPr>
            <w:r>
              <w:rPr>
                <w:b/>
                <w:sz w:val="28"/>
              </w:rPr>
              <w:t>FIGURE</w:t>
            </w:r>
            <w:r>
              <w:rPr>
                <w:b/>
                <w:spacing w:val="-67"/>
                <w:sz w:val="28"/>
              </w:rPr>
              <w:t xml:space="preserve"> </w:t>
            </w:r>
            <w:r>
              <w:rPr>
                <w:b/>
                <w:sz w:val="28"/>
              </w:rPr>
              <w:t>NO</w:t>
            </w:r>
          </w:p>
        </w:tc>
        <w:tc>
          <w:tcPr>
            <w:tcW w:w="4827" w:type="dxa"/>
          </w:tcPr>
          <w:p>
            <w:pPr>
              <w:pStyle w:val="15"/>
              <w:spacing w:before="186"/>
              <w:ind w:left="1965" w:right="1956"/>
              <w:rPr>
                <w:b/>
                <w:sz w:val="28"/>
              </w:rPr>
            </w:pPr>
            <w:r>
              <w:rPr>
                <w:b/>
                <w:sz w:val="28"/>
              </w:rPr>
              <w:t>TITLE</w:t>
            </w:r>
          </w:p>
        </w:tc>
        <w:tc>
          <w:tcPr>
            <w:tcW w:w="1699" w:type="dxa"/>
          </w:tcPr>
          <w:p>
            <w:pPr>
              <w:pStyle w:val="15"/>
              <w:spacing w:before="186"/>
              <w:ind w:left="196" w:right="188"/>
              <w:rPr>
                <w:b/>
                <w:sz w:val="28"/>
              </w:rPr>
            </w:pPr>
            <w:r>
              <w:rPr>
                <w:b/>
                <w:sz w:val="28"/>
              </w:rPr>
              <w:t>PAGE</w:t>
            </w:r>
            <w:r>
              <w:rPr>
                <w:b/>
                <w:spacing w:val="-3"/>
                <w:sz w:val="28"/>
              </w:rPr>
              <w:t xml:space="preserve"> </w:t>
            </w:r>
            <w:r>
              <w:rPr>
                <w:b/>
                <w:sz w:val="28"/>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5" w:hRule="atLeast"/>
        </w:trPr>
        <w:tc>
          <w:tcPr>
            <w:tcW w:w="959" w:type="dxa"/>
          </w:tcPr>
          <w:p>
            <w:pPr>
              <w:pStyle w:val="15"/>
              <w:spacing w:before="213"/>
              <w:ind w:left="6"/>
              <w:rPr>
                <w:sz w:val="24"/>
              </w:rPr>
            </w:pPr>
            <w:r>
              <w:rPr>
                <w:sz w:val="24"/>
              </w:rPr>
              <w:t>1</w:t>
            </w:r>
          </w:p>
        </w:tc>
        <w:tc>
          <w:tcPr>
            <w:tcW w:w="1554" w:type="dxa"/>
          </w:tcPr>
          <w:p>
            <w:pPr>
              <w:pStyle w:val="15"/>
              <w:spacing w:before="213"/>
              <w:ind w:left="489" w:right="479"/>
              <w:rPr>
                <w:sz w:val="24"/>
              </w:rPr>
            </w:pPr>
            <w:r>
              <w:rPr>
                <w:sz w:val="24"/>
              </w:rPr>
              <w:t>3.1</w:t>
            </w:r>
          </w:p>
        </w:tc>
        <w:tc>
          <w:tcPr>
            <w:tcW w:w="4827" w:type="dxa"/>
          </w:tcPr>
          <w:p>
            <w:pPr>
              <w:pStyle w:val="15"/>
              <w:spacing w:before="213"/>
              <w:ind w:left="107"/>
              <w:jc w:val="left"/>
              <w:rPr>
                <w:sz w:val="24"/>
              </w:rPr>
            </w:pPr>
            <w:r>
              <w:rPr>
                <w:sz w:val="24"/>
              </w:rPr>
              <w:t>Regression</w:t>
            </w:r>
            <w:r>
              <w:rPr>
                <w:spacing w:val="-3"/>
                <w:sz w:val="24"/>
              </w:rPr>
              <w:t xml:space="preserve"> </w:t>
            </w:r>
            <w:r>
              <w:rPr>
                <w:sz w:val="24"/>
              </w:rPr>
              <w:t>Diagram</w:t>
            </w:r>
          </w:p>
        </w:tc>
        <w:tc>
          <w:tcPr>
            <w:tcW w:w="1699" w:type="dxa"/>
          </w:tcPr>
          <w:p>
            <w:pPr>
              <w:pStyle w:val="15"/>
              <w:spacing w:before="213"/>
              <w:ind w:left="8"/>
              <w:rPr>
                <w:sz w:val="24"/>
              </w:rPr>
            </w:pPr>
            <w:r>
              <w:rPr>
                <w:sz w:val="24"/>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7" w:hRule="atLeast"/>
        </w:trPr>
        <w:tc>
          <w:tcPr>
            <w:tcW w:w="959" w:type="dxa"/>
          </w:tcPr>
          <w:p>
            <w:pPr>
              <w:pStyle w:val="15"/>
              <w:spacing w:before="204"/>
              <w:ind w:left="6"/>
              <w:rPr>
                <w:sz w:val="24"/>
              </w:rPr>
            </w:pPr>
            <w:r>
              <w:rPr>
                <w:sz w:val="24"/>
              </w:rPr>
              <w:t>2</w:t>
            </w:r>
          </w:p>
        </w:tc>
        <w:tc>
          <w:tcPr>
            <w:tcW w:w="1554" w:type="dxa"/>
          </w:tcPr>
          <w:p>
            <w:pPr>
              <w:pStyle w:val="15"/>
              <w:spacing w:before="204"/>
              <w:ind w:left="489" w:right="479"/>
              <w:rPr>
                <w:sz w:val="24"/>
              </w:rPr>
            </w:pPr>
            <w:r>
              <w:rPr>
                <w:sz w:val="24"/>
              </w:rPr>
              <w:t>3.2</w:t>
            </w:r>
          </w:p>
        </w:tc>
        <w:tc>
          <w:tcPr>
            <w:tcW w:w="4827" w:type="dxa"/>
          </w:tcPr>
          <w:p>
            <w:pPr>
              <w:pStyle w:val="15"/>
              <w:spacing w:before="204"/>
              <w:ind w:left="107"/>
              <w:jc w:val="left"/>
              <w:rPr>
                <w:sz w:val="24"/>
              </w:rPr>
            </w:pPr>
            <w:r>
              <w:rPr>
                <w:sz w:val="24"/>
              </w:rPr>
              <w:t>Architecture</w:t>
            </w:r>
            <w:r>
              <w:rPr>
                <w:spacing w:val="-3"/>
                <w:sz w:val="24"/>
              </w:rPr>
              <w:t xml:space="preserve"> </w:t>
            </w:r>
            <w:r>
              <w:rPr>
                <w:sz w:val="24"/>
              </w:rPr>
              <w:t>Diagram</w:t>
            </w:r>
          </w:p>
        </w:tc>
        <w:tc>
          <w:tcPr>
            <w:tcW w:w="1699" w:type="dxa"/>
          </w:tcPr>
          <w:p>
            <w:pPr>
              <w:pStyle w:val="15"/>
              <w:spacing w:before="204"/>
              <w:ind w:left="196" w:right="188"/>
              <w:rPr>
                <w:sz w:val="24"/>
              </w:rPr>
            </w:pPr>
            <w:r>
              <w:rPr>
                <w:sz w:val="24"/>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7" w:hRule="atLeast"/>
        </w:trPr>
        <w:tc>
          <w:tcPr>
            <w:tcW w:w="959" w:type="dxa"/>
          </w:tcPr>
          <w:p>
            <w:pPr>
              <w:pStyle w:val="15"/>
              <w:spacing w:before="210"/>
              <w:ind w:left="6"/>
              <w:rPr>
                <w:sz w:val="24"/>
              </w:rPr>
            </w:pPr>
            <w:r>
              <w:rPr>
                <w:sz w:val="24"/>
              </w:rPr>
              <w:t>3</w:t>
            </w:r>
          </w:p>
        </w:tc>
        <w:tc>
          <w:tcPr>
            <w:tcW w:w="1554" w:type="dxa"/>
          </w:tcPr>
          <w:p>
            <w:pPr>
              <w:pStyle w:val="15"/>
              <w:spacing w:before="210"/>
              <w:ind w:left="489" w:right="479"/>
              <w:rPr>
                <w:sz w:val="24"/>
              </w:rPr>
            </w:pPr>
            <w:r>
              <w:rPr>
                <w:sz w:val="24"/>
              </w:rPr>
              <w:t>3.3</w:t>
            </w:r>
          </w:p>
        </w:tc>
        <w:tc>
          <w:tcPr>
            <w:tcW w:w="4827" w:type="dxa"/>
          </w:tcPr>
          <w:p>
            <w:pPr>
              <w:pStyle w:val="15"/>
              <w:spacing w:before="210"/>
              <w:ind w:left="107"/>
              <w:jc w:val="left"/>
              <w:rPr>
                <w:sz w:val="24"/>
              </w:rPr>
            </w:pPr>
            <w:r>
              <w:rPr>
                <w:sz w:val="24"/>
              </w:rPr>
              <w:t>Flow</w:t>
            </w:r>
            <w:r>
              <w:rPr>
                <w:spacing w:val="-3"/>
                <w:sz w:val="24"/>
              </w:rPr>
              <w:t xml:space="preserve"> </w:t>
            </w:r>
            <w:r>
              <w:rPr>
                <w:sz w:val="24"/>
              </w:rPr>
              <w:t>Diagram</w:t>
            </w:r>
          </w:p>
        </w:tc>
        <w:tc>
          <w:tcPr>
            <w:tcW w:w="1699" w:type="dxa"/>
          </w:tcPr>
          <w:p>
            <w:pPr>
              <w:pStyle w:val="15"/>
              <w:spacing w:before="210"/>
              <w:ind w:left="196" w:right="188"/>
              <w:rPr>
                <w:sz w:val="24"/>
              </w:rPr>
            </w:pPr>
            <w:r>
              <w:rPr>
                <w:sz w:val="24"/>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5" w:hRule="atLeast"/>
        </w:trPr>
        <w:tc>
          <w:tcPr>
            <w:tcW w:w="959" w:type="dxa"/>
          </w:tcPr>
          <w:p>
            <w:pPr>
              <w:pStyle w:val="15"/>
              <w:spacing w:before="216"/>
              <w:ind w:left="6"/>
              <w:rPr>
                <w:sz w:val="24"/>
              </w:rPr>
            </w:pPr>
            <w:r>
              <w:rPr>
                <w:sz w:val="24"/>
              </w:rPr>
              <w:t>4</w:t>
            </w:r>
          </w:p>
        </w:tc>
        <w:tc>
          <w:tcPr>
            <w:tcW w:w="1554" w:type="dxa"/>
          </w:tcPr>
          <w:p>
            <w:pPr>
              <w:pStyle w:val="15"/>
              <w:spacing w:before="216"/>
              <w:ind w:left="489" w:right="479"/>
              <w:rPr>
                <w:sz w:val="24"/>
              </w:rPr>
            </w:pPr>
            <w:r>
              <w:rPr>
                <w:sz w:val="24"/>
              </w:rPr>
              <w:t>4.1</w:t>
            </w:r>
          </w:p>
        </w:tc>
        <w:tc>
          <w:tcPr>
            <w:tcW w:w="4827" w:type="dxa"/>
          </w:tcPr>
          <w:p>
            <w:pPr>
              <w:pStyle w:val="15"/>
              <w:spacing w:before="216"/>
              <w:ind w:left="107"/>
              <w:jc w:val="left"/>
              <w:rPr>
                <w:sz w:val="24"/>
              </w:rPr>
            </w:pPr>
            <w:r>
              <w:rPr>
                <w:sz w:val="24"/>
              </w:rPr>
              <w:t>Validation</w:t>
            </w:r>
            <w:r>
              <w:rPr>
                <w:spacing w:val="-3"/>
                <w:sz w:val="24"/>
              </w:rPr>
              <w:t xml:space="preserve"> </w:t>
            </w:r>
            <w:r>
              <w:rPr>
                <w:sz w:val="24"/>
              </w:rPr>
              <w:t>Testing</w:t>
            </w:r>
            <w:r>
              <w:rPr>
                <w:spacing w:val="-3"/>
                <w:sz w:val="24"/>
              </w:rPr>
              <w:t xml:space="preserve"> </w:t>
            </w:r>
            <w:r>
              <w:rPr>
                <w:sz w:val="24"/>
              </w:rPr>
              <w:t>Diagram</w:t>
            </w:r>
          </w:p>
        </w:tc>
        <w:tc>
          <w:tcPr>
            <w:tcW w:w="1699" w:type="dxa"/>
          </w:tcPr>
          <w:p>
            <w:pPr>
              <w:pStyle w:val="15"/>
              <w:spacing w:before="216"/>
              <w:ind w:left="196" w:right="188"/>
              <w:rPr>
                <w:sz w:val="24"/>
              </w:rPr>
            </w:pPr>
            <w:r>
              <w:rPr>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2" w:hRule="atLeast"/>
        </w:trPr>
        <w:tc>
          <w:tcPr>
            <w:tcW w:w="959" w:type="dxa"/>
          </w:tcPr>
          <w:p>
            <w:pPr>
              <w:pStyle w:val="15"/>
              <w:spacing w:before="213"/>
              <w:ind w:left="6"/>
              <w:rPr>
                <w:sz w:val="24"/>
              </w:rPr>
            </w:pPr>
            <w:r>
              <w:rPr>
                <w:sz w:val="24"/>
              </w:rPr>
              <w:t>5</w:t>
            </w:r>
          </w:p>
        </w:tc>
        <w:tc>
          <w:tcPr>
            <w:tcW w:w="1554" w:type="dxa"/>
          </w:tcPr>
          <w:p>
            <w:pPr>
              <w:pStyle w:val="15"/>
              <w:spacing w:before="213"/>
              <w:ind w:left="489" w:right="481"/>
              <w:rPr>
                <w:sz w:val="24"/>
              </w:rPr>
            </w:pPr>
            <w:r>
              <w:rPr>
                <w:sz w:val="24"/>
              </w:rPr>
              <w:t>5.A.1</w:t>
            </w:r>
          </w:p>
        </w:tc>
        <w:tc>
          <w:tcPr>
            <w:tcW w:w="4827" w:type="dxa"/>
          </w:tcPr>
          <w:p>
            <w:pPr>
              <w:pStyle w:val="15"/>
              <w:spacing w:before="213"/>
              <w:ind w:left="107"/>
              <w:jc w:val="left"/>
              <w:rPr>
                <w:sz w:val="24"/>
              </w:rPr>
            </w:pPr>
            <w:r>
              <w:rPr>
                <w:sz w:val="24"/>
              </w:rPr>
              <w:t>Login</w:t>
            </w:r>
            <w:r>
              <w:rPr>
                <w:spacing w:val="-3"/>
                <w:sz w:val="24"/>
              </w:rPr>
              <w:t xml:space="preserve"> </w:t>
            </w:r>
            <w:r>
              <w:rPr>
                <w:sz w:val="24"/>
              </w:rPr>
              <w:t>Screen</w:t>
            </w:r>
          </w:p>
        </w:tc>
        <w:tc>
          <w:tcPr>
            <w:tcW w:w="1699" w:type="dxa"/>
          </w:tcPr>
          <w:p>
            <w:pPr>
              <w:pStyle w:val="15"/>
              <w:spacing w:before="213"/>
              <w:ind w:left="196" w:right="188"/>
              <w:rPr>
                <w:sz w:val="24"/>
              </w:rPr>
            </w:pPr>
            <w:r>
              <w:rPr>
                <w:sz w:val="24"/>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7" w:hRule="atLeast"/>
        </w:trPr>
        <w:tc>
          <w:tcPr>
            <w:tcW w:w="959" w:type="dxa"/>
          </w:tcPr>
          <w:p>
            <w:pPr>
              <w:pStyle w:val="15"/>
              <w:spacing w:before="211"/>
              <w:ind w:left="6"/>
              <w:rPr>
                <w:sz w:val="24"/>
              </w:rPr>
            </w:pPr>
            <w:r>
              <w:rPr>
                <w:sz w:val="24"/>
              </w:rPr>
              <w:t>6</w:t>
            </w:r>
          </w:p>
        </w:tc>
        <w:tc>
          <w:tcPr>
            <w:tcW w:w="1554" w:type="dxa"/>
          </w:tcPr>
          <w:p>
            <w:pPr>
              <w:pStyle w:val="15"/>
              <w:spacing w:before="211"/>
              <w:ind w:left="489" w:right="481"/>
              <w:rPr>
                <w:sz w:val="24"/>
              </w:rPr>
            </w:pPr>
            <w:r>
              <w:rPr>
                <w:sz w:val="24"/>
              </w:rPr>
              <w:t>5.A.2</w:t>
            </w:r>
          </w:p>
        </w:tc>
        <w:tc>
          <w:tcPr>
            <w:tcW w:w="4827" w:type="dxa"/>
          </w:tcPr>
          <w:p>
            <w:pPr>
              <w:pStyle w:val="15"/>
              <w:spacing w:before="211"/>
              <w:ind w:left="107"/>
              <w:jc w:val="left"/>
              <w:rPr>
                <w:sz w:val="24"/>
              </w:rPr>
            </w:pPr>
            <w:r>
              <w:rPr>
                <w:sz w:val="24"/>
              </w:rPr>
              <w:t>Python</w:t>
            </w:r>
            <w:r>
              <w:rPr>
                <w:spacing w:val="-3"/>
                <w:sz w:val="24"/>
              </w:rPr>
              <w:t xml:space="preserve"> </w:t>
            </w:r>
            <w:r>
              <w:rPr>
                <w:sz w:val="24"/>
              </w:rPr>
              <w:t>Implementation</w:t>
            </w:r>
            <w:r>
              <w:rPr>
                <w:spacing w:val="-2"/>
                <w:sz w:val="24"/>
              </w:rPr>
              <w:t xml:space="preserve"> </w:t>
            </w:r>
            <w:r>
              <w:rPr>
                <w:sz w:val="24"/>
              </w:rPr>
              <w:t>Code-</w:t>
            </w:r>
            <w:r>
              <w:rPr>
                <w:spacing w:val="-1"/>
                <w:sz w:val="24"/>
              </w:rPr>
              <w:t xml:space="preserve"> </w:t>
            </w:r>
            <w:r>
              <w:rPr>
                <w:sz w:val="24"/>
              </w:rPr>
              <w:t>1</w:t>
            </w:r>
          </w:p>
        </w:tc>
        <w:tc>
          <w:tcPr>
            <w:tcW w:w="1699" w:type="dxa"/>
          </w:tcPr>
          <w:p>
            <w:pPr>
              <w:pStyle w:val="15"/>
              <w:spacing w:before="211"/>
              <w:ind w:left="196" w:right="188"/>
              <w:rPr>
                <w:sz w:val="24"/>
              </w:rPr>
            </w:pPr>
            <w:r>
              <w:rPr>
                <w:sz w:val="24"/>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959" w:type="dxa"/>
          </w:tcPr>
          <w:p>
            <w:pPr>
              <w:pStyle w:val="15"/>
              <w:spacing w:before="209"/>
              <w:ind w:left="6"/>
              <w:rPr>
                <w:sz w:val="24"/>
              </w:rPr>
            </w:pPr>
            <w:r>
              <w:rPr>
                <w:sz w:val="24"/>
              </w:rPr>
              <w:t>7</w:t>
            </w:r>
          </w:p>
        </w:tc>
        <w:tc>
          <w:tcPr>
            <w:tcW w:w="1554" w:type="dxa"/>
          </w:tcPr>
          <w:p>
            <w:pPr>
              <w:pStyle w:val="15"/>
              <w:spacing w:before="209"/>
              <w:ind w:left="489" w:right="481"/>
              <w:rPr>
                <w:sz w:val="24"/>
              </w:rPr>
            </w:pPr>
            <w:r>
              <w:rPr>
                <w:sz w:val="24"/>
              </w:rPr>
              <w:t>5.A.3</w:t>
            </w:r>
          </w:p>
        </w:tc>
        <w:tc>
          <w:tcPr>
            <w:tcW w:w="4827" w:type="dxa"/>
          </w:tcPr>
          <w:p>
            <w:pPr>
              <w:pStyle w:val="15"/>
              <w:spacing w:before="209"/>
              <w:ind w:left="107"/>
              <w:jc w:val="left"/>
              <w:rPr>
                <w:sz w:val="24"/>
              </w:rPr>
            </w:pPr>
            <w:r>
              <w:rPr>
                <w:sz w:val="24"/>
              </w:rPr>
              <w:t>Python</w:t>
            </w:r>
            <w:r>
              <w:rPr>
                <w:spacing w:val="-3"/>
                <w:sz w:val="24"/>
              </w:rPr>
              <w:t xml:space="preserve"> </w:t>
            </w:r>
            <w:r>
              <w:rPr>
                <w:sz w:val="24"/>
              </w:rPr>
              <w:t>Implementation</w:t>
            </w:r>
            <w:r>
              <w:rPr>
                <w:spacing w:val="-2"/>
                <w:sz w:val="24"/>
              </w:rPr>
              <w:t xml:space="preserve"> </w:t>
            </w:r>
            <w:r>
              <w:rPr>
                <w:sz w:val="24"/>
              </w:rPr>
              <w:t>Code-</w:t>
            </w:r>
            <w:r>
              <w:rPr>
                <w:spacing w:val="-1"/>
                <w:sz w:val="24"/>
              </w:rPr>
              <w:t xml:space="preserve"> </w:t>
            </w:r>
            <w:r>
              <w:rPr>
                <w:sz w:val="24"/>
              </w:rPr>
              <w:t>2</w:t>
            </w:r>
          </w:p>
        </w:tc>
        <w:tc>
          <w:tcPr>
            <w:tcW w:w="1699" w:type="dxa"/>
          </w:tcPr>
          <w:p>
            <w:pPr>
              <w:pStyle w:val="15"/>
              <w:spacing w:before="209"/>
              <w:ind w:left="196" w:right="188"/>
              <w:rPr>
                <w:sz w:val="24"/>
              </w:rPr>
            </w:pPr>
            <w:r>
              <w:rPr>
                <w:sz w:val="24"/>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2" w:hRule="atLeast"/>
        </w:trPr>
        <w:tc>
          <w:tcPr>
            <w:tcW w:w="959" w:type="dxa"/>
          </w:tcPr>
          <w:p>
            <w:pPr>
              <w:pStyle w:val="15"/>
              <w:spacing w:before="214"/>
              <w:ind w:left="6"/>
              <w:rPr>
                <w:sz w:val="24"/>
              </w:rPr>
            </w:pPr>
            <w:r>
              <w:rPr>
                <w:sz w:val="24"/>
              </w:rPr>
              <w:t>8</w:t>
            </w:r>
          </w:p>
        </w:tc>
        <w:tc>
          <w:tcPr>
            <w:tcW w:w="1554" w:type="dxa"/>
          </w:tcPr>
          <w:p>
            <w:pPr>
              <w:pStyle w:val="15"/>
              <w:spacing w:before="214"/>
              <w:ind w:left="489" w:right="481"/>
              <w:rPr>
                <w:sz w:val="24"/>
              </w:rPr>
            </w:pPr>
            <w:r>
              <w:rPr>
                <w:sz w:val="24"/>
              </w:rPr>
              <w:t>5.A.4</w:t>
            </w:r>
          </w:p>
        </w:tc>
        <w:tc>
          <w:tcPr>
            <w:tcW w:w="4827" w:type="dxa"/>
          </w:tcPr>
          <w:p>
            <w:pPr>
              <w:pStyle w:val="15"/>
              <w:spacing w:before="214"/>
              <w:ind w:left="107"/>
              <w:jc w:val="left"/>
              <w:rPr>
                <w:sz w:val="24"/>
              </w:rPr>
            </w:pPr>
            <w:r>
              <w:rPr>
                <w:sz w:val="24"/>
              </w:rPr>
              <w:t>Python</w:t>
            </w:r>
            <w:r>
              <w:rPr>
                <w:spacing w:val="-2"/>
                <w:sz w:val="24"/>
              </w:rPr>
              <w:t xml:space="preserve"> </w:t>
            </w:r>
            <w:r>
              <w:rPr>
                <w:sz w:val="24"/>
              </w:rPr>
              <w:t>Implementation</w:t>
            </w:r>
            <w:r>
              <w:rPr>
                <w:spacing w:val="-1"/>
                <w:sz w:val="24"/>
              </w:rPr>
              <w:t xml:space="preserve"> </w:t>
            </w:r>
            <w:r>
              <w:rPr>
                <w:sz w:val="24"/>
              </w:rPr>
              <w:t>Code</w:t>
            </w:r>
            <w:r>
              <w:rPr>
                <w:spacing w:val="-3"/>
                <w:sz w:val="24"/>
              </w:rPr>
              <w:t xml:space="preserve"> </w:t>
            </w:r>
            <w:r>
              <w:rPr>
                <w:sz w:val="24"/>
              </w:rPr>
              <w:t>- 3</w:t>
            </w:r>
          </w:p>
        </w:tc>
        <w:tc>
          <w:tcPr>
            <w:tcW w:w="1699" w:type="dxa"/>
          </w:tcPr>
          <w:p>
            <w:pPr>
              <w:pStyle w:val="15"/>
              <w:spacing w:before="214"/>
              <w:ind w:left="196" w:right="188"/>
              <w:rPr>
                <w:sz w:val="24"/>
              </w:rPr>
            </w:pPr>
            <w:r>
              <w:rPr>
                <w:sz w:val="24"/>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959" w:type="dxa"/>
          </w:tcPr>
          <w:p>
            <w:pPr>
              <w:pStyle w:val="15"/>
              <w:spacing w:before="211"/>
              <w:ind w:left="6"/>
              <w:rPr>
                <w:sz w:val="24"/>
              </w:rPr>
            </w:pPr>
            <w:r>
              <w:rPr>
                <w:sz w:val="24"/>
              </w:rPr>
              <w:t>9</w:t>
            </w:r>
          </w:p>
        </w:tc>
        <w:tc>
          <w:tcPr>
            <w:tcW w:w="1554" w:type="dxa"/>
          </w:tcPr>
          <w:p>
            <w:pPr>
              <w:pStyle w:val="15"/>
              <w:spacing w:before="211"/>
              <w:ind w:left="489" w:right="481"/>
              <w:rPr>
                <w:sz w:val="24"/>
              </w:rPr>
            </w:pPr>
            <w:r>
              <w:rPr>
                <w:sz w:val="24"/>
              </w:rPr>
              <w:t>5.A.5</w:t>
            </w:r>
          </w:p>
        </w:tc>
        <w:tc>
          <w:tcPr>
            <w:tcW w:w="4827" w:type="dxa"/>
          </w:tcPr>
          <w:p>
            <w:pPr>
              <w:pStyle w:val="15"/>
              <w:spacing w:before="211"/>
              <w:ind w:left="107"/>
              <w:jc w:val="left"/>
              <w:rPr>
                <w:sz w:val="24"/>
              </w:rPr>
            </w:pPr>
            <w:r>
              <w:rPr>
                <w:sz w:val="24"/>
              </w:rPr>
              <w:t>Python</w:t>
            </w:r>
            <w:r>
              <w:rPr>
                <w:spacing w:val="-2"/>
                <w:sz w:val="24"/>
              </w:rPr>
              <w:t xml:space="preserve"> </w:t>
            </w:r>
            <w:r>
              <w:rPr>
                <w:sz w:val="24"/>
              </w:rPr>
              <w:t>Implementation</w:t>
            </w:r>
            <w:r>
              <w:rPr>
                <w:spacing w:val="-1"/>
                <w:sz w:val="24"/>
              </w:rPr>
              <w:t xml:space="preserve"> </w:t>
            </w:r>
            <w:r>
              <w:rPr>
                <w:sz w:val="24"/>
              </w:rPr>
              <w:t>Code</w:t>
            </w:r>
            <w:r>
              <w:rPr>
                <w:spacing w:val="-3"/>
                <w:sz w:val="24"/>
              </w:rPr>
              <w:t xml:space="preserve"> </w:t>
            </w:r>
            <w:r>
              <w:rPr>
                <w:sz w:val="24"/>
              </w:rPr>
              <w:t>- 4</w:t>
            </w:r>
          </w:p>
        </w:tc>
        <w:tc>
          <w:tcPr>
            <w:tcW w:w="1699" w:type="dxa"/>
          </w:tcPr>
          <w:p>
            <w:pPr>
              <w:pStyle w:val="15"/>
              <w:spacing w:before="211"/>
              <w:ind w:left="196" w:right="188"/>
              <w:rPr>
                <w:sz w:val="24"/>
              </w:rPr>
            </w:pPr>
            <w:r>
              <w:rPr>
                <w:sz w:val="24"/>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6" w:hRule="atLeast"/>
        </w:trPr>
        <w:tc>
          <w:tcPr>
            <w:tcW w:w="959" w:type="dxa"/>
          </w:tcPr>
          <w:p>
            <w:pPr>
              <w:pStyle w:val="15"/>
              <w:spacing w:before="209"/>
              <w:ind w:left="133" w:right="127"/>
              <w:rPr>
                <w:sz w:val="24"/>
              </w:rPr>
            </w:pPr>
            <w:r>
              <w:rPr>
                <w:sz w:val="24"/>
              </w:rPr>
              <w:t>10</w:t>
            </w:r>
          </w:p>
        </w:tc>
        <w:tc>
          <w:tcPr>
            <w:tcW w:w="1554" w:type="dxa"/>
          </w:tcPr>
          <w:p>
            <w:pPr>
              <w:pStyle w:val="15"/>
              <w:spacing w:before="209"/>
              <w:ind w:left="489" w:right="481"/>
              <w:rPr>
                <w:sz w:val="24"/>
              </w:rPr>
            </w:pPr>
            <w:r>
              <w:rPr>
                <w:sz w:val="24"/>
              </w:rPr>
              <w:t>5.A.6</w:t>
            </w:r>
          </w:p>
        </w:tc>
        <w:tc>
          <w:tcPr>
            <w:tcW w:w="4827" w:type="dxa"/>
          </w:tcPr>
          <w:p>
            <w:pPr>
              <w:pStyle w:val="15"/>
              <w:spacing w:before="209"/>
              <w:ind w:left="107"/>
              <w:jc w:val="left"/>
              <w:rPr>
                <w:sz w:val="24"/>
              </w:rPr>
            </w:pPr>
            <w:r>
              <w:rPr>
                <w:sz w:val="24"/>
              </w:rPr>
              <w:t>Python</w:t>
            </w:r>
            <w:r>
              <w:rPr>
                <w:spacing w:val="-2"/>
                <w:sz w:val="24"/>
              </w:rPr>
              <w:t xml:space="preserve"> </w:t>
            </w:r>
            <w:r>
              <w:rPr>
                <w:sz w:val="24"/>
              </w:rPr>
              <w:t>Implementation</w:t>
            </w:r>
            <w:r>
              <w:rPr>
                <w:spacing w:val="-1"/>
                <w:sz w:val="24"/>
              </w:rPr>
              <w:t xml:space="preserve"> </w:t>
            </w:r>
            <w:r>
              <w:rPr>
                <w:sz w:val="24"/>
              </w:rPr>
              <w:t>Code</w:t>
            </w:r>
            <w:r>
              <w:rPr>
                <w:spacing w:val="-3"/>
                <w:sz w:val="24"/>
              </w:rPr>
              <w:t xml:space="preserve"> </w:t>
            </w:r>
            <w:r>
              <w:rPr>
                <w:sz w:val="24"/>
              </w:rPr>
              <w:t>- 5</w:t>
            </w:r>
          </w:p>
        </w:tc>
        <w:tc>
          <w:tcPr>
            <w:tcW w:w="1699" w:type="dxa"/>
          </w:tcPr>
          <w:p>
            <w:pPr>
              <w:pStyle w:val="15"/>
              <w:spacing w:before="209"/>
              <w:ind w:left="196" w:right="188"/>
              <w:rPr>
                <w:sz w:val="24"/>
              </w:rPr>
            </w:pPr>
            <w:r>
              <w:rPr>
                <w:sz w:val="24"/>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2" w:hRule="atLeast"/>
        </w:trPr>
        <w:tc>
          <w:tcPr>
            <w:tcW w:w="959" w:type="dxa"/>
          </w:tcPr>
          <w:p>
            <w:pPr>
              <w:pStyle w:val="15"/>
              <w:spacing w:before="209"/>
              <w:ind w:left="133" w:right="127"/>
              <w:rPr>
                <w:sz w:val="24"/>
              </w:rPr>
            </w:pPr>
            <w:r>
              <w:rPr>
                <w:sz w:val="24"/>
              </w:rPr>
              <w:t>11</w:t>
            </w:r>
          </w:p>
        </w:tc>
        <w:tc>
          <w:tcPr>
            <w:tcW w:w="1554" w:type="dxa"/>
          </w:tcPr>
          <w:p>
            <w:pPr>
              <w:pStyle w:val="15"/>
              <w:spacing w:before="209"/>
              <w:ind w:left="489" w:right="481"/>
              <w:rPr>
                <w:sz w:val="24"/>
              </w:rPr>
            </w:pPr>
            <w:r>
              <w:rPr>
                <w:sz w:val="24"/>
              </w:rPr>
              <w:t>5.B.1</w:t>
            </w:r>
          </w:p>
        </w:tc>
        <w:tc>
          <w:tcPr>
            <w:tcW w:w="4827" w:type="dxa"/>
          </w:tcPr>
          <w:p>
            <w:pPr>
              <w:pStyle w:val="15"/>
              <w:spacing w:before="209"/>
              <w:ind w:left="107"/>
              <w:jc w:val="left"/>
              <w:rPr>
                <w:sz w:val="24"/>
              </w:rPr>
            </w:pPr>
            <w:r>
              <w:rPr>
                <w:sz w:val="24"/>
              </w:rPr>
              <w:t>Home</w:t>
            </w:r>
            <w:r>
              <w:rPr>
                <w:spacing w:val="-4"/>
                <w:sz w:val="24"/>
              </w:rPr>
              <w:t xml:space="preserve"> </w:t>
            </w:r>
            <w:r>
              <w:rPr>
                <w:sz w:val="24"/>
              </w:rPr>
              <w:t>Page</w:t>
            </w:r>
            <w:r>
              <w:rPr>
                <w:spacing w:val="1"/>
                <w:sz w:val="24"/>
              </w:rPr>
              <w:t xml:space="preserve"> </w:t>
            </w:r>
            <w:r>
              <w:rPr>
                <w:sz w:val="24"/>
              </w:rPr>
              <w:t>View</w:t>
            </w:r>
          </w:p>
        </w:tc>
        <w:tc>
          <w:tcPr>
            <w:tcW w:w="1699" w:type="dxa"/>
          </w:tcPr>
          <w:p>
            <w:pPr>
              <w:pStyle w:val="15"/>
              <w:spacing w:before="209"/>
              <w:ind w:left="196" w:right="188"/>
              <w:rPr>
                <w:sz w:val="24"/>
              </w:rPr>
            </w:pPr>
            <w:r>
              <w:rPr>
                <w:sz w:val="24"/>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2" w:hRule="atLeast"/>
        </w:trPr>
        <w:tc>
          <w:tcPr>
            <w:tcW w:w="959" w:type="dxa"/>
          </w:tcPr>
          <w:p>
            <w:pPr>
              <w:pStyle w:val="15"/>
              <w:spacing w:before="207"/>
              <w:ind w:left="133" w:right="127"/>
              <w:rPr>
                <w:sz w:val="24"/>
              </w:rPr>
            </w:pPr>
            <w:r>
              <w:rPr>
                <w:sz w:val="24"/>
              </w:rPr>
              <w:t>12</w:t>
            </w:r>
          </w:p>
        </w:tc>
        <w:tc>
          <w:tcPr>
            <w:tcW w:w="1554" w:type="dxa"/>
          </w:tcPr>
          <w:p>
            <w:pPr>
              <w:pStyle w:val="15"/>
              <w:spacing w:before="207"/>
              <w:ind w:left="489" w:right="481"/>
              <w:rPr>
                <w:sz w:val="24"/>
              </w:rPr>
            </w:pPr>
            <w:r>
              <w:rPr>
                <w:sz w:val="24"/>
              </w:rPr>
              <w:t>5.B.2</w:t>
            </w:r>
          </w:p>
        </w:tc>
        <w:tc>
          <w:tcPr>
            <w:tcW w:w="4827" w:type="dxa"/>
          </w:tcPr>
          <w:p>
            <w:pPr>
              <w:pStyle w:val="15"/>
              <w:spacing w:before="207"/>
              <w:ind w:left="107"/>
              <w:jc w:val="left"/>
              <w:rPr>
                <w:sz w:val="24"/>
              </w:rPr>
            </w:pPr>
            <w:r>
              <w:rPr>
                <w:sz w:val="24"/>
              </w:rPr>
              <w:t>Login</w:t>
            </w:r>
            <w:r>
              <w:rPr>
                <w:spacing w:val="-3"/>
                <w:sz w:val="24"/>
              </w:rPr>
              <w:t xml:space="preserve"> </w:t>
            </w:r>
            <w:r>
              <w:rPr>
                <w:sz w:val="24"/>
              </w:rPr>
              <w:t>Page</w:t>
            </w:r>
            <w:r>
              <w:rPr>
                <w:spacing w:val="-1"/>
                <w:sz w:val="24"/>
              </w:rPr>
              <w:t xml:space="preserve"> </w:t>
            </w:r>
            <w:r>
              <w:rPr>
                <w:sz w:val="24"/>
              </w:rPr>
              <w:t>View</w:t>
            </w:r>
          </w:p>
        </w:tc>
        <w:tc>
          <w:tcPr>
            <w:tcW w:w="1699" w:type="dxa"/>
          </w:tcPr>
          <w:p>
            <w:pPr>
              <w:pStyle w:val="15"/>
              <w:spacing w:before="207"/>
              <w:ind w:left="196" w:right="188"/>
              <w:rPr>
                <w:sz w:val="24"/>
              </w:rPr>
            </w:pPr>
            <w:r>
              <w:rPr>
                <w:sz w:val="24"/>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959" w:type="dxa"/>
          </w:tcPr>
          <w:p>
            <w:pPr>
              <w:pStyle w:val="15"/>
              <w:spacing w:before="209"/>
              <w:ind w:left="133" w:right="127"/>
              <w:rPr>
                <w:sz w:val="24"/>
              </w:rPr>
            </w:pPr>
            <w:r>
              <w:rPr>
                <w:sz w:val="24"/>
              </w:rPr>
              <w:t>13</w:t>
            </w:r>
          </w:p>
        </w:tc>
        <w:tc>
          <w:tcPr>
            <w:tcW w:w="1554" w:type="dxa"/>
          </w:tcPr>
          <w:p>
            <w:pPr>
              <w:pStyle w:val="15"/>
              <w:spacing w:before="209"/>
              <w:ind w:left="489" w:right="481"/>
              <w:rPr>
                <w:sz w:val="24"/>
              </w:rPr>
            </w:pPr>
            <w:r>
              <w:rPr>
                <w:sz w:val="24"/>
              </w:rPr>
              <w:t>5.B.3</w:t>
            </w:r>
          </w:p>
        </w:tc>
        <w:tc>
          <w:tcPr>
            <w:tcW w:w="4827" w:type="dxa"/>
          </w:tcPr>
          <w:p>
            <w:pPr>
              <w:pStyle w:val="15"/>
              <w:spacing w:before="209"/>
              <w:ind w:left="107"/>
              <w:jc w:val="left"/>
              <w:rPr>
                <w:sz w:val="24"/>
              </w:rPr>
            </w:pPr>
            <w:r>
              <w:rPr>
                <w:sz w:val="24"/>
              </w:rPr>
              <w:t>Result</w:t>
            </w:r>
            <w:r>
              <w:rPr>
                <w:spacing w:val="-3"/>
                <w:sz w:val="24"/>
              </w:rPr>
              <w:t xml:space="preserve"> </w:t>
            </w:r>
            <w:r>
              <w:rPr>
                <w:sz w:val="24"/>
              </w:rPr>
              <w:t>view</w:t>
            </w:r>
          </w:p>
        </w:tc>
        <w:tc>
          <w:tcPr>
            <w:tcW w:w="1699" w:type="dxa"/>
          </w:tcPr>
          <w:p>
            <w:pPr>
              <w:pStyle w:val="15"/>
              <w:spacing w:before="209"/>
              <w:ind w:left="196" w:right="188"/>
              <w:rPr>
                <w:sz w:val="24"/>
              </w:rPr>
            </w:pPr>
            <w:r>
              <w:rPr>
                <w:sz w:val="24"/>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2" w:hRule="atLeast"/>
        </w:trPr>
        <w:tc>
          <w:tcPr>
            <w:tcW w:w="959" w:type="dxa"/>
          </w:tcPr>
          <w:p>
            <w:pPr>
              <w:pStyle w:val="15"/>
              <w:spacing w:before="207"/>
              <w:ind w:left="133" w:right="127"/>
              <w:rPr>
                <w:sz w:val="24"/>
              </w:rPr>
            </w:pPr>
            <w:r>
              <w:rPr>
                <w:sz w:val="24"/>
              </w:rPr>
              <w:t>14</w:t>
            </w:r>
          </w:p>
        </w:tc>
        <w:tc>
          <w:tcPr>
            <w:tcW w:w="1554" w:type="dxa"/>
          </w:tcPr>
          <w:p>
            <w:pPr>
              <w:pStyle w:val="15"/>
              <w:spacing w:before="207"/>
              <w:ind w:left="489" w:right="481"/>
              <w:rPr>
                <w:sz w:val="24"/>
              </w:rPr>
            </w:pPr>
            <w:r>
              <w:rPr>
                <w:sz w:val="24"/>
              </w:rPr>
              <w:t>5.B.4</w:t>
            </w:r>
          </w:p>
        </w:tc>
        <w:tc>
          <w:tcPr>
            <w:tcW w:w="4827" w:type="dxa"/>
          </w:tcPr>
          <w:p>
            <w:pPr>
              <w:pStyle w:val="15"/>
              <w:spacing w:before="207"/>
              <w:ind w:left="227"/>
              <w:jc w:val="left"/>
              <w:rPr>
                <w:sz w:val="24"/>
              </w:rPr>
            </w:pPr>
            <w:r>
              <w:rPr>
                <w:sz w:val="24"/>
              </w:rPr>
              <w:t>Report</w:t>
            </w:r>
            <w:r>
              <w:rPr>
                <w:spacing w:val="-2"/>
                <w:sz w:val="24"/>
              </w:rPr>
              <w:t xml:space="preserve"> </w:t>
            </w:r>
            <w:r>
              <w:rPr>
                <w:sz w:val="24"/>
              </w:rPr>
              <w:t>View</w:t>
            </w:r>
          </w:p>
        </w:tc>
        <w:tc>
          <w:tcPr>
            <w:tcW w:w="1699" w:type="dxa"/>
          </w:tcPr>
          <w:p>
            <w:pPr>
              <w:pStyle w:val="15"/>
              <w:spacing w:before="207"/>
              <w:ind w:left="196" w:right="188"/>
              <w:rPr>
                <w:sz w:val="24"/>
              </w:rPr>
            </w:pPr>
            <w:r>
              <w:rPr>
                <w:sz w:val="24"/>
              </w:rPr>
              <w:t>30</w:t>
            </w:r>
          </w:p>
        </w:tc>
      </w:tr>
    </w:tbl>
    <w:p>
      <w:pPr>
        <w:spacing w:after="0"/>
        <w:rPr>
          <w:sz w:val="24"/>
        </w:rPr>
        <w:sectPr>
          <w:pgSz w:w="11910" w:h="16840"/>
          <w:pgMar w:top="1360" w:right="0" w:bottom="880" w:left="980" w:header="0" w:footer="619" w:gutter="0"/>
          <w:cols w:space="720" w:num="1"/>
        </w:sectPr>
      </w:pPr>
    </w:p>
    <w:p>
      <w:pPr>
        <w:spacing w:before="60"/>
        <w:ind w:right="0" w:firstLine="3502" w:firstLineChars="1250"/>
        <w:jc w:val="left"/>
        <w:rPr>
          <w:b/>
          <w:sz w:val="28"/>
          <w:szCs w:val="28"/>
        </w:rPr>
      </w:pPr>
      <w:r>
        <w:rPr>
          <w:b/>
          <w:sz w:val="28"/>
          <w:szCs w:val="28"/>
        </w:rPr>
        <w:t>LIST</w:t>
      </w:r>
      <w:r>
        <w:rPr>
          <w:b/>
          <w:spacing w:val="-4"/>
          <w:sz w:val="28"/>
          <w:szCs w:val="28"/>
        </w:rPr>
        <w:t xml:space="preserve"> </w:t>
      </w:r>
      <w:r>
        <w:rPr>
          <w:b/>
          <w:sz w:val="28"/>
          <w:szCs w:val="28"/>
        </w:rPr>
        <w:t>OF</w:t>
      </w:r>
      <w:r>
        <w:rPr>
          <w:b/>
          <w:spacing w:val="-1"/>
          <w:sz w:val="28"/>
          <w:szCs w:val="28"/>
        </w:rPr>
        <w:t xml:space="preserve"> </w:t>
      </w:r>
      <w:r>
        <w:rPr>
          <w:b/>
          <w:sz w:val="28"/>
          <w:szCs w:val="28"/>
        </w:rPr>
        <w:t>ABBREVIATIONS</w:t>
      </w:r>
    </w:p>
    <w:p>
      <w:pPr>
        <w:pStyle w:val="7"/>
        <w:rPr>
          <w:b/>
          <w:sz w:val="28"/>
          <w:szCs w:val="28"/>
        </w:rPr>
      </w:pPr>
    </w:p>
    <w:p>
      <w:pPr>
        <w:pStyle w:val="7"/>
        <w:rPr>
          <w:b/>
          <w:sz w:val="30"/>
        </w:rPr>
      </w:pPr>
    </w:p>
    <w:p>
      <w:pPr>
        <w:pStyle w:val="7"/>
        <w:rPr>
          <w:b/>
          <w:sz w:val="30"/>
        </w:rPr>
      </w:pPr>
    </w:p>
    <w:p>
      <w:pPr>
        <w:pStyle w:val="7"/>
        <w:rPr>
          <w:b/>
          <w:sz w:val="30"/>
        </w:rPr>
      </w:pPr>
    </w:p>
    <w:p>
      <w:pPr>
        <w:spacing w:before="231"/>
        <w:ind w:left="100" w:right="0" w:firstLine="0"/>
        <w:jc w:val="left"/>
        <w:rPr>
          <w:sz w:val="28"/>
        </w:rPr>
      </w:pPr>
      <w:r>
        <w:rPr>
          <w:b/>
          <w:sz w:val="28"/>
        </w:rPr>
        <w:t>APBN</w:t>
      </w:r>
      <w:r>
        <w:rPr>
          <w:b/>
          <w:spacing w:val="66"/>
          <w:sz w:val="28"/>
        </w:rPr>
        <w:t xml:space="preserve"> </w:t>
      </w:r>
      <w:r>
        <w:rPr>
          <w:b/>
          <w:sz w:val="28"/>
        </w:rPr>
        <w:t>---</w:t>
      </w:r>
      <w:r>
        <w:fldChar w:fldCharType="begin"/>
      </w:r>
      <w:r>
        <w:instrText xml:space="preserve"> HYPERLINK "https://www.lawinsider.com/dictionary/apbn" \h </w:instrText>
      </w:r>
      <w:r>
        <w:fldChar w:fldCharType="separate"/>
      </w:r>
      <w:r>
        <w:rPr>
          <w:b/>
          <w:color w:val="545454"/>
          <w:sz w:val="28"/>
        </w:rPr>
        <w:t>Anggaran</w:t>
      </w:r>
      <w:r>
        <w:rPr>
          <w:b/>
          <w:color w:val="545454"/>
          <w:spacing w:val="-5"/>
          <w:sz w:val="28"/>
        </w:rPr>
        <w:t xml:space="preserve"> </w:t>
      </w:r>
      <w:r>
        <w:rPr>
          <w:b/>
          <w:color w:val="545454"/>
          <w:sz w:val="28"/>
        </w:rPr>
        <w:t>Pendapatan</w:t>
      </w:r>
      <w:r>
        <w:rPr>
          <w:b/>
          <w:color w:val="545454"/>
          <w:spacing w:val="-3"/>
          <w:sz w:val="28"/>
        </w:rPr>
        <w:t xml:space="preserve"> </w:t>
      </w:r>
      <w:r>
        <w:rPr>
          <w:b/>
          <w:color w:val="545454"/>
          <w:spacing w:val="-3"/>
          <w:sz w:val="28"/>
        </w:rPr>
        <w:fldChar w:fldCharType="end"/>
      </w:r>
      <w:r>
        <w:rPr>
          <w:color w:val="333333"/>
          <w:sz w:val="28"/>
        </w:rPr>
        <w:t>Belanja</w:t>
      </w:r>
      <w:r>
        <w:rPr>
          <w:color w:val="333333"/>
          <w:spacing w:val="-2"/>
          <w:sz w:val="28"/>
        </w:rPr>
        <w:t xml:space="preserve"> </w:t>
      </w:r>
      <w:r>
        <w:rPr>
          <w:color w:val="333333"/>
          <w:sz w:val="28"/>
        </w:rPr>
        <w:t>Negara</w:t>
      </w:r>
    </w:p>
    <w:p>
      <w:pPr>
        <w:pStyle w:val="7"/>
        <w:rPr>
          <w:sz w:val="30"/>
        </w:rPr>
      </w:pPr>
    </w:p>
    <w:p>
      <w:pPr>
        <w:pStyle w:val="7"/>
        <w:spacing w:before="10"/>
        <w:rPr>
          <w:sz w:val="25"/>
        </w:rPr>
      </w:pPr>
    </w:p>
    <w:p>
      <w:pPr>
        <w:tabs>
          <w:tab w:val="left" w:leader="hyphen" w:pos="915"/>
        </w:tabs>
        <w:spacing w:before="0" w:line="720" w:lineRule="auto"/>
        <w:ind w:left="100" w:right="8342" w:firstLine="0"/>
        <w:jc w:val="left"/>
        <w:rPr>
          <w:sz w:val="28"/>
        </w:rPr>
      </w:pPr>
      <w:r>
        <w:rPr>
          <w:b/>
          <w:color w:val="333333"/>
          <w:sz w:val="28"/>
        </w:rPr>
        <w:t>FY</w:t>
      </w:r>
      <w:r>
        <w:rPr>
          <w:b/>
          <w:color w:val="333333"/>
          <w:sz w:val="28"/>
        </w:rPr>
        <w:tab/>
      </w:r>
      <w:r>
        <w:rPr>
          <w:color w:val="333333"/>
          <w:sz w:val="28"/>
        </w:rPr>
        <w:t>Financial Year</w:t>
      </w:r>
      <w:r>
        <w:rPr>
          <w:color w:val="333333"/>
          <w:spacing w:val="-67"/>
          <w:sz w:val="28"/>
        </w:rPr>
        <w:t xml:space="preserve"> </w:t>
      </w:r>
      <w:r>
        <w:rPr>
          <w:color w:val="333333"/>
          <w:sz w:val="28"/>
        </w:rPr>
        <w:t>AS--Assessment</w:t>
      </w:r>
      <w:r>
        <w:rPr>
          <w:color w:val="333333"/>
          <w:spacing w:val="-13"/>
          <w:sz w:val="28"/>
        </w:rPr>
        <w:t xml:space="preserve"> </w:t>
      </w:r>
      <w:r>
        <w:rPr>
          <w:color w:val="333333"/>
          <w:sz w:val="28"/>
        </w:rPr>
        <w:t>Year</w:t>
      </w:r>
    </w:p>
    <w:p>
      <w:pPr>
        <w:spacing w:after="0" w:line="720" w:lineRule="auto"/>
        <w:jc w:val="left"/>
        <w:rPr>
          <w:sz w:val="28"/>
        </w:rPr>
        <w:sectPr>
          <w:pgSz w:w="11910" w:h="16840"/>
          <w:pgMar w:top="1360" w:right="0" w:bottom="880" w:left="980" w:header="0" w:footer="619" w:gutter="0"/>
          <w:cols w:space="720" w:num="1"/>
        </w:sectPr>
      </w:pPr>
    </w:p>
    <w:p>
      <w:pPr>
        <w:tabs>
          <w:tab w:val="left" w:pos="3960"/>
          <w:tab w:val="left" w:pos="4840"/>
        </w:tabs>
        <w:spacing w:before="63" w:line="360" w:lineRule="auto"/>
        <w:ind w:right="4770" w:rightChars="0" w:firstLine="4062" w:firstLineChars="1450"/>
        <w:jc w:val="both"/>
        <w:rPr>
          <w:rFonts w:hint="default" w:ascii="Times New Roman" w:hAnsi="Times New Roman" w:cs="Times New Roman"/>
          <w:b/>
          <w:sz w:val="28"/>
          <w:szCs w:val="28"/>
          <w:lang w:val="en-GB"/>
        </w:rPr>
      </w:pPr>
      <w:r>
        <w:rPr>
          <w:rFonts w:hint="default" w:ascii="Times New Roman" w:hAnsi="Times New Roman" w:cs="Times New Roman"/>
          <w:b/>
          <w:sz w:val="28"/>
          <w:szCs w:val="28"/>
        </w:rPr>
        <w:t>CHAPTER</w:t>
      </w:r>
      <w:r>
        <w:rPr>
          <w:rFonts w:hint="default" w:ascii="Times New Roman" w:hAnsi="Times New Roman" w:cs="Times New Roman"/>
          <w:b/>
          <w:sz w:val="28"/>
          <w:szCs w:val="28"/>
          <w:lang w:val="en-GB"/>
        </w:rPr>
        <w:t xml:space="preserve"> 1</w:t>
      </w:r>
    </w:p>
    <w:p>
      <w:pPr>
        <w:tabs>
          <w:tab w:val="left" w:pos="3960"/>
          <w:tab w:val="left" w:pos="4840"/>
        </w:tabs>
        <w:spacing w:before="63" w:line="360" w:lineRule="auto"/>
        <w:ind w:right="4770" w:rightChars="0" w:firstLine="3782" w:firstLineChars="1350"/>
        <w:jc w:val="both"/>
        <w:rPr>
          <w:rFonts w:hint="default" w:ascii="Times New Roman" w:hAnsi="Times New Roman" w:cs="Times New Roman"/>
          <w:b/>
          <w:sz w:val="28"/>
          <w:szCs w:val="28"/>
        </w:rPr>
      </w:pPr>
      <w:r>
        <w:rPr>
          <w:rFonts w:hint="default" w:ascii="Times New Roman" w:hAnsi="Times New Roman" w:cs="Times New Roman"/>
          <w:b/>
          <w:sz w:val="28"/>
          <w:szCs w:val="28"/>
        </w:rPr>
        <w:t>INTRODUCTION</w:t>
      </w:r>
    </w:p>
    <w:p>
      <w:pPr>
        <w:pStyle w:val="7"/>
        <w:spacing w:before="212" w:line="360" w:lineRule="auto"/>
        <w:ind w:right="1076"/>
        <w:jc w:val="both"/>
        <w:rPr>
          <w:rFonts w:hint="default" w:ascii="Times New Roman" w:hAnsi="Times New Roman" w:cs="Times New Roman"/>
          <w:sz w:val="28"/>
          <w:szCs w:val="28"/>
        </w:rPr>
      </w:pPr>
      <w:r>
        <w:rPr>
          <w:rFonts w:hint="default" w:ascii="Times New Roman" w:hAnsi="Times New Roman" w:cs="Times New Roman"/>
          <w:sz w:val="28"/>
          <w:szCs w:val="28"/>
        </w:rPr>
        <w:t>Tax has a very large contribution in the development of 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country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Ind</w:t>
      </w:r>
      <w:r>
        <w:rPr>
          <w:rFonts w:hint="default" w:ascii="Times New Roman" w:hAnsi="Times New Roman" w:cs="Times New Roman"/>
          <w:sz w:val="28"/>
          <w:szCs w:val="28"/>
          <w:lang w:val="en-GB"/>
        </w:rPr>
        <w:t>ia</w:t>
      </w:r>
      <w:r>
        <w:rPr>
          <w:rFonts w:hint="default" w:ascii="Times New Roman" w:hAnsi="Times New Roman" w:cs="Times New Roman"/>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More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than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75%</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APBN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revenues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State</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Revenue and Expenditure budget are received from taxes. Construction 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public facilities financed by the state. In addition, taxes are also useful as 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means of examining welfare. Taxes collected from taxpayers are used 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subsidize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disadvantaged people.</w:t>
      </w:r>
    </w:p>
    <w:p>
      <w:pPr>
        <w:pStyle w:val="7"/>
        <w:spacing w:line="360" w:lineRule="auto"/>
        <w:ind w:right="1078"/>
        <w:jc w:val="both"/>
        <w:rPr>
          <w:rFonts w:hint="default" w:ascii="Times New Roman" w:hAnsi="Times New Roman" w:cs="Times New Roman"/>
          <w:sz w:val="28"/>
          <w:szCs w:val="28"/>
          <w:lang w:val="en-GB"/>
        </w:rPr>
      </w:pPr>
    </w:p>
    <w:p>
      <w:pPr>
        <w:pStyle w:val="7"/>
        <w:spacing w:line="360" w:lineRule="auto"/>
        <w:ind w:right="1078"/>
        <w:jc w:val="both"/>
        <w:rPr>
          <w:rFonts w:hint="default" w:ascii="Times New Roman" w:hAnsi="Times New Roman" w:cs="Times New Roman"/>
          <w:sz w:val="28"/>
          <w:szCs w:val="28"/>
        </w:rPr>
      </w:pPr>
      <w:r>
        <w:rPr>
          <w:rFonts w:hint="default" w:ascii="Times New Roman" w:hAnsi="Times New Roman" w:cs="Times New Roman"/>
          <w:sz w:val="28"/>
          <w:szCs w:val="28"/>
          <w:lang w:val="en-GB"/>
        </w:rPr>
        <w:t>The</w:t>
      </w:r>
      <w:r>
        <w:rPr>
          <w:rFonts w:hint="default" w:ascii="Times New Roman" w:hAnsi="Times New Roman" w:cs="Times New Roman"/>
          <w:sz w:val="28"/>
          <w:szCs w:val="28"/>
        </w:rPr>
        <w:t xml:space="preserve"> calculator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has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very</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simple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design, any</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user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who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not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aware</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2"/>
          <w:sz w:val="28"/>
          <w:szCs w:val="28"/>
        </w:rPr>
        <w:t xml:space="preserve"> </w:t>
      </w:r>
      <w:r>
        <w:rPr>
          <w:rFonts w:hint="default" w:ascii="Times New Roman" w:hAnsi="Times New Roman" w:cs="Times New Roman"/>
          <w:sz w:val="28"/>
          <w:szCs w:val="28"/>
        </w:rPr>
        <w:t>basic</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calculations</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involved</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calculating</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can</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easily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operate.At first users need to click on the Start button tat user to proceed.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Then</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Users</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needs</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enter</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their</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details</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like</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Name,</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Contact</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No.</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Email</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Id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record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purposes.</w:t>
      </w:r>
    </w:p>
    <w:p>
      <w:pPr>
        <w:pStyle w:val="7"/>
        <w:tabs>
          <w:tab w:val="left" w:pos="1902"/>
          <w:tab w:val="left" w:pos="6942"/>
          <w:tab w:val="left" w:pos="7839"/>
        </w:tabs>
        <w:spacing w:line="360" w:lineRule="auto"/>
        <w:ind w:right="1102"/>
        <w:jc w:val="both"/>
        <w:rPr>
          <w:rFonts w:hint="default" w:ascii="Times New Roman" w:hAnsi="Times New Roman" w:cs="Times New Roman"/>
          <w:sz w:val="28"/>
          <w:szCs w:val="28"/>
        </w:rPr>
      </w:pPr>
    </w:p>
    <w:p>
      <w:pPr>
        <w:pStyle w:val="7"/>
        <w:tabs>
          <w:tab w:val="left" w:pos="1902"/>
          <w:tab w:val="left" w:pos="6942"/>
          <w:tab w:val="left" w:pos="7839"/>
        </w:tabs>
        <w:spacing w:line="360" w:lineRule="auto"/>
        <w:ind w:right="1102"/>
        <w:jc w:val="both"/>
        <w:rPr>
          <w:rFonts w:hint="default" w:ascii="Times New Roman" w:hAnsi="Times New Roman" w:cs="Times New Roman"/>
          <w:sz w:val="28"/>
          <w:szCs w:val="28"/>
        </w:rPr>
      </w:pPr>
      <w:r>
        <w:rPr>
          <w:rFonts w:hint="default" w:ascii="Times New Roman" w:hAnsi="Times New Roman" w:cs="Times New Roman"/>
          <w:sz w:val="28"/>
          <w:szCs w:val="28"/>
        </w:rPr>
        <w:t>The type of tax with a large contribution to the State Revenue and</w:t>
      </w:r>
      <w:r>
        <w:rPr>
          <w:rFonts w:hint="default" w:ascii="Times New Roman" w:hAnsi="Times New Roman" w:cs="Times New Roman"/>
          <w:spacing w:val="-77"/>
          <w:sz w:val="28"/>
          <w:szCs w:val="28"/>
        </w:rPr>
        <w:t xml:space="preserve"> </w:t>
      </w:r>
      <w:r>
        <w:rPr>
          <w:rFonts w:hint="default" w:ascii="Times New Roman" w:hAnsi="Times New Roman" w:cs="Times New Roman"/>
          <w:spacing w:val="-77"/>
          <w:sz w:val="28"/>
          <w:szCs w:val="28"/>
          <w:lang w:val="en-GB"/>
        </w:rPr>
        <w:t xml:space="preserve">   </w:t>
      </w:r>
      <w:r>
        <w:rPr>
          <w:rFonts w:hint="default" w:ascii="Times New Roman" w:hAnsi="Times New Roman" w:cs="Times New Roman"/>
          <w:sz w:val="28"/>
          <w:szCs w:val="28"/>
        </w:rPr>
        <w:t>Expenditure</w:t>
      </w:r>
      <w:r>
        <w:rPr>
          <w:rFonts w:hint="default" w:ascii="Times New Roman" w:hAnsi="Times New Roman" w:cs="Times New Roman"/>
          <w:sz w:val="28"/>
          <w:szCs w:val="28"/>
          <w:lang w:val="en-GB"/>
        </w:rPr>
        <w:t xml:space="preserve"> </w:t>
      </w:r>
      <w:r>
        <w:rPr>
          <w:rFonts w:hint="default" w:ascii="Times New Roman" w:hAnsi="Times New Roman" w:cs="Times New Roman"/>
          <w:sz w:val="28"/>
          <w:szCs w:val="28"/>
        </w:rPr>
        <w:t>budget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namely</w:t>
      </w:r>
      <w:r>
        <w:rPr>
          <w:rFonts w:hint="default" w:ascii="Times New Roman" w:hAnsi="Times New Roman" w:cs="Times New Roman"/>
          <w:spacing w:val="82"/>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80"/>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Where</w:t>
      </w:r>
      <w:r>
        <w:rPr>
          <w:rFonts w:hint="default" w:ascii="Times New Roman" w:hAnsi="Times New Roman" w:cs="Times New Roman"/>
          <w:sz w:val="28"/>
          <w:szCs w:val="28"/>
          <w:lang w:val="en-GB"/>
        </w:rPr>
        <w:t xml:space="preserve"> </w:t>
      </w:r>
      <w:r>
        <w:rPr>
          <w:rFonts w:hint="default" w:ascii="Times New Roman" w:hAnsi="Times New Roman" w:cs="Times New Roman"/>
          <w:sz w:val="28"/>
          <w:szCs w:val="28"/>
        </w:rPr>
        <w:t>taxes</w:t>
      </w:r>
      <w:r>
        <w:rPr>
          <w:rFonts w:hint="default" w:ascii="Times New Roman" w:hAnsi="Times New Roman" w:cs="Times New Roman"/>
          <w:sz w:val="28"/>
          <w:szCs w:val="28"/>
          <w:lang w:val="en-GB"/>
        </w:rPr>
        <w:t xml:space="preserve"> </w:t>
      </w:r>
      <w:r>
        <w:rPr>
          <w:rFonts w:hint="default" w:ascii="Times New Roman" w:hAnsi="Times New Roman" w:cs="Times New Roman"/>
          <w:sz w:val="28"/>
          <w:szCs w:val="28"/>
        </w:rPr>
        <w:t>are paid 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subject of tax obtained, or obtained in the tax year . Taxes that are included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 the destination tax category that do not look to anyone Taxes are impose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but more towards object taxes. The tax subject can be charged as a on personal</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tax,compulsory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agency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Permanent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Business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Entity.</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4"/>
        <w:numPr>
          <w:ilvl w:val="1"/>
          <w:numId w:val="4"/>
        </w:numPr>
        <w:tabs>
          <w:tab w:val="left" w:pos="580"/>
        </w:tabs>
        <w:spacing w:before="62" w:after="0" w:line="360" w:lineRule="auto"/>
        <w:ind w:left="580" w:right="0" w:hanging="480"/>
        <w:jc w:val="both"/>
        <w:rPr>
          <w:rFonts w:hint="default" w:ascii="Times New Roman" w:hAnsi="Times New Roman" w:cs="Times New Roman"/>
          <w:sz w:val="28"/>
          <w:szCs w:val="28"/>
        </w:rPr>
      </w:pPr>
      <w:bookmarkStart w:id="2" w:name="_TOC_250007"/>
      <w:r>
        <w:rPr>
          <w:rFonts w:hint="default" w:ascii="Times New Roman" w:hAnsi="Times New Roman" w:cs="Times New Roman"/>
          <w:sz w:val="28"/>
          <w:szCs w:val="28"/>
        </w:rPr>
        <w:t>Overview</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2"/>
          <w:sz w:val="28"/>
          <w:szCs w:val="28"/>
        </w:rPr>
        <w:t xml:space="preserve"> </w:t>
      </w:r>
      <w:bookmarkEnd w:id="2"/>
      <w:r>
        <w:rPr>
          <w:rFonts w:hint="default" w:ascii="Times New Roman" w:hAnsi="Times New Roman" w:cs="Times New Roman"/>
          <w:sz w:val="28"/>
          <w:szCs w:val="28"/>
        </w:rPr>
        <w:t>Project</w:t>
      </w:r>
    </w:p>
    <w:p>
      <w:pPr>
        <w:pStyle w:val="7"/>
        <w:spacing w:line="360" w:lineRule="auto"/>
        <w:ind w:left="380" w:right="1187" w:firstLine="909"/>
        <w:jc w:val="both"/>
        <w:rPr>
          <w:rFonts w:hint="default" w:ascii="Times New Roman" w:hAnsi="Times New Roman" w:cs="Times New Roman"/>
          <w:sz w:val="28"/>
          <w:szCs w:val="28"/>
        </w:rPr>
      </w:pPr>
      <w:bookmarkStart w:id="3" w:name="                 The Income and Tax Calc"/>
      <w:bookmarkEnd w:id="3"/>
      <w:r>
        <w:rPr>
          <w:rFonts w:hint="default" w:ascii="Times New Roman" w:hAnsi="Times New Roman" w:cs="Times New Roman"/>
          <w:sz w:val="28"/>
          <w:szCs w:val="28"/>
        </w:rPr>
        <w:t>The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Calculator</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service</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enables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both</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registered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unregistered</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e-Filing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users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calculate</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per</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provisions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Act,</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Income-tax</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rules,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Notifications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etc.</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providing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inputs</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respect</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income(s)</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earned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deductions</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claimed</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per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Act.</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service</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also</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provides</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calculation</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under</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old</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new</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regime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comparison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per</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old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new</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regime</w:t>
      </w:r>
    </w:p>
    <w:p>
      <w:pPr>
        <w:spacing w:before="0" w:line="360" w:lineRule="auto"/>
        <w:ind w:left="426" w:right="1178" w:firstLine="813"/>
        <w:jc w:val="both"/>
        <w:rPr>
          <w:rFonts w:hint="default" w:ascii="Times New Roman" w:hAnsi="Times New Roman" w:cs="Times New Roman"/>
          <w:sz w:val="28"/>
          <w:szCs w:val="28"/>
        </w:rPr>
      </w:pPr>
      <w:r>
        <w:rPr>
          <w:rFonts w:hint="default" w:ascii="Times New Roman" w:hAnsi="Times New Roman" w:cs="Times New Roman"/>
          <w:sz w:val="28"/>
          <w:szCs w:val="28"/>
        </w:rPr>
        <w:t>There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xml:space="preserve">are two tabs – </w:t>
      </w:r>
      <w:r>
        <w:rPr>
          <w:rFonts w:hint="default" w:ascii="Times New Roman" w:hAnsi="Times New Roman" w:cs="Times New Roman"/>
          <w:b/>
          <w:sz w:val="28"/>
          <w:szCs w:val="28"/>
        </w:rPr>
        <w:t xml:space="preserve">Basic Calculator </w:t>
      </w:r>
      <w:r>
        <w:rPr>
          <w:rFonts w:hint="default" w:ascii="Times New Roman" w:hAnsi="Times New Roman" w:cs="Times New Roman"/>
          <w:sz w:val="28"/>
          <w:szCs w:val="28"/>
        </w:rPr>
        <w:t xml:space="preserve">and </w:t>
      </w:r>
      <w:r>
        <w:rPr>
          <w:rFonts w:hint="default" w:ascii="Times New Roman" w:hAnsi="Times New Roman" w:cs="Times New Roman"/>
          <w:b/>
          <w:sz w:val="28"/>
          <w:szCs w:val="28"/>
        </w:rPr>
        <w:t>Advanced Calculator</w:t>
      </w:r>
      <w:r>
        <w:rPr>
          <w:rFonts w:hint="default" w:ascii="Times New Roman" w:hAnsi="Times New Roman" w:cs="Times New Roman"/>
          <w:sz w:val="28"/>
          <w:szCs w:val="28"/>
        </w:rPr>
        <w:t xml:space="preserve">. The </w:t>
      </w:r>
      <w:r>
        <w:rPr>
          <w:rFonts w:hint="default" w:ascii="Times New Roman" w:hAnsi="Times New Roman" w:cs="Times New Roman"/>
          <w:b/>
          <w:sz w:val="28"/>
          <w:szCs w:val="28"/>
        </w:rPr>
        <w:t>Basic</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Calculator</w:t>
      </w:r>
      <w:r>
        <w:rPr>
          <w:rFonts w:hint="default" w:ascii="Times New Roman" w:hAnsi="Times New Roman" w:cs="Times New Roman"/>
          <w:b/>
          <w:spacing w:val="8"/>
          <w:sz w:val="28"/>
          <w:szCs w:val="28"/>
        </w:rPr>
        <w:t xml:space="preserve"> </w:t>
      </w:r>
      <w:r>
        <w:rPr>
          <w:rFonts w:hint="default" w:ascii="Times New Roman" w:hAnsi="Times New Roman" w:cs="Times New Roman"/>
          <w:sz w:val="28"/>
          <w:szCs w:val="28"/>
        </w:rPr>
        <w:t>tab</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selected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default.</w:t>
      </w:r>
    </w:p>
    <w:p>
      <w:pPr>
        <w:pStyle w:val="7"/>
        <w:spacing w:before="11" w:line="360" w:lineRule="auto"/>
        <w:jc w:val="both"/>
        <w:rPr>
          <w:rFonts w:hint="default" w:ascii="Times New Roman" w:hAnsi="Times New Roman" w:cs="Times New Roman"/>
          <w:sz w:val="28"/>
          <w:szCs w:val="28"/>
        </w:rPr>
      </w:pPr>
    </w:p>
    <w:p>
      <w:pPr>
        <w:pStyle w:val="4"/>
        <w:numPr>
          <w:ilvl w:val="1"/>
          <w:numId w:val="4"/>
        </w:numPr>
        <w:tabs>
          <w:tab w:val="left" w:pos="580"/>
        </w:tabs>
        <w:spacing w:before="0" w:after="0" w:line="360" w:lineRule="auto"/>
        <w:ind w:left="580" w:right="0" w:hanging="480"/>
        <w:jc w:val="both"/>
        <w:rPr>
          <w:rFonts w:hint="default" w:ascii="Times New Roman" w:hAnsi="Times New Roman" w:cs="Times New Roman"/>
          <w:sz w:val="28"/>
          <w:szCs w:val="28"/>
        </w:rPr>
      </w:pPr>
      <w:r>
        <w:rPr>
          <w:rFonts w:hint="default" w:ascii="Times New Roman" w:hAnsi="Times New Roman" w:cs="Times New Roman"/>
          <w:sz w:val="28"/>
          <w:szCs w:val="28"/>
          <w:lang w:val="en-GB"/>
        </w:rPr>
        <w:t>SCOPE AND OBJECTIVE</w:t>
      </w:r>
    </w:p>
    <w:p>
      <w:pPr>
        <w:pStyle w:val="14"/>
        <w:numPr>
          <w:ilvl w:val="2"/>
          <w:numId w:val="4"/>
        </w:numPr>
        <w:tabs>
          <w:tab w:val="left" w:pos="640"/>
        </w:tabs>
        <w:spacing w:before="0" w:after="0" w:line="360" w:lineRule="auto"/>
        <w:ind w:left="640" w:right="0" w:hanging="540"/>
        <w:jc w:val="both"/>
        <w:rPr>
          <w:rFonts w:hint="default" w:ascii="Times New Roman" w:hAnsi="Times New Roman" w:cs="Times New Roman"/>
          <w:b/>
          <w:sz w:val="28"/>
          <w:szCs w:val="28"/>
        </w:rPr>
      </w:pPr>
      <w:bookmarkStart w:id="4" w:name="1.2.1SCOPE:"/>
      <w:bookmarkEnd w:id="4"/>
      <w:r>
        <w:rPr>
          <w:rFonts w:hint="default" w:ascii="Times New Roman" w:hAnsi="Times New Roman" w:cs="Times New Roman"/>
          <w:b/>
          <w:sz w:val="28"/>
          <w:szCs w:val="28"/>
        </w:rPr>
        <w:t>SCOPE:</w:t>
      </w:r>
    </w:p>
    <w:p>
      <w:pPr>
        <w:pStyle w:val="14"/>
        <w:numPr>
          <w:ilvl w:val="0"/>
          <w:numId w:val="5"/>
        </w:numPr>
        <w:tabs>
          <w:tab w:val="left" w:pos="420"/>
        </w:tabs>
        <w:spacing w:before="205" w:after="0" w:line="360" w:lineRule="auto"/>
        <w:ind w:left="100" w:right="1370" w:firstLine="0"/>
        <w:jc w:val="both"/>
        <w:rPr>
          <w:rFonts w:hint="default" w:ascii="Times New Roman" w:hAnsi="Times New Roman" w:cs="Times New Roman"/>
          <w:sz w:val="28"/>
          <w:szCs w:val="28"/>
        </w:rPr>
      </w:pPr>
      <w:r>
        <w:rPr>
          <w:rFonts w:hint="default" w:ascii="Times New Roman" w:hAnsi="Times New Roman" w:cs="Times New Roman"/>
          <w:sz w:val="28"/>
          <w:szCs w:val="28"/>
          <w:lang w:val="en-GB"/>
        </w:rPr>
        <w:t xml:space="preserve"> </w:t>
      </w:r>
      <w:r>
        <w:rPr>
          <w:rFonts w:hint="default" w:ascii="Times New Roman" w:hAnsi="Times New Roman" w:cs="Times New Roman"/>
          <w:sz w:val="28"/>
          <w:szCs w:val="28"/>
        </w:rPr>
        <w:t>For the purposes of this Standard, taxes on income include all domestic</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Indian 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rates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which are based 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taxable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p>
    <w:p>
      <w:pPr>
        <w:pStyle w:val="14"/>
        <w:numPr>
          <w:ilvl w:val="0"/>
          <w:numId w:val="5"/>
        </w:numPr>
        <w:tabs>
          <w:tab w:val="left" w:pos="508"/>
        </w:tabs>
        <w:spacing w:before="0" w:after="0" w:line="360" w:lineRule="auto"/>
        <w:ind w:left="100" w:leftChars="0" w:right="1626" w:righ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This Standard does not specify when, or how, an enterprise should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account for taxes that are payable on distribution of dividends and other</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distributions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made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by 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enterprise</w:t>
      </w:r>
    </w:p>
    <w:p>
      <w:pPr>
        <w:pStyle w:val="14"/>
        <w:numPr>
          <w:ilvl w:val="0"/>
          <w:numId w:val="5"/>
        </w:numPr>
        <w:tabs>
          <w:tab w:val="left" w:pos="424"/>
        </w:tabs>
        <w:spacing w:before="0" w:after="0" w:line="360" w:lineRule="auto"/>
        <w:ind w:left="100" w:right="1102" w:firstLine="0"/>
        <w:jc w:val="both"/>
        <w:rPr>
          <w:rFonts w:hint="default" w:ascii="Times New Roman" w:hAnsi="Times New Roman" w:cs="Times New Roman"/>
          <w:sz w:val="28"/>
          <w:szCs w:val="28"/>
        </w:rPr>
      </w:pPr>
      <w:r>
        <w:rPr>
          <w:rFonts w:hint="default" w:ascii="Times New Roman" w:hAnsi="Times New Roman" w:cs="Times New Roman"/>
          <w:sz w:val="28"/>
          <w:szCs w:val="28"/>
        </w:rPr>
        <w:t>This Standard should be applied in accounting for taxes on income. This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includes the determination of the amount of the expense or saving related to</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taxes on income in respect of an accounting period and the disclosure 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such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amount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 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financial statements.</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14"/>
        <w:numPr>
          <w:ilvl w:val="2"/>
          <w:numId w:val="4"/>
        </w:numPr>
        <w:tabs>
          <w:tab w:val="left" w:pos="729"/>
        </w:tabs>
        <w:spacing w:before="157" w:after="0" w:line="360" w:lineRule="auto"/>
        <w:ind w:left="728" w:right="0" w:hanging="629"/>
        <w:jc w:val="both"/>
        <w:rPr>
          <w:rFonts w:hint="default" w:ascii="Times New Roman" w:hAnsi="Times New Roman" w:cs="Times New Roman"/>
          <w:b/>
          <w:sz w:val="28"/>
          <w:szCs w:val="28"/>
        </w:rPr>
      </w:pPr>
      <w:r>
        <w:rPr>
          <w:rFonts w:hint="default" w:ascii="Times New Roman" w:hAnsi="Times New Roman" w:cs="Times New Roman"/>
          <w:b/>
          <w:sz w:val="28"/>
          <w:szCs w:val="28"/>
        </w:rPr>
        <w:t>OBJECTIVE</w:t>
      </w:r>
    </w:p>
    <w:p>
      <w:pPr>
        <w:pStyle w:val="7"/>
        <w:spacing w:before="255" w:line="360" w:lineRule="auto"/>
        <w:ind w:left="426" w:right="1103" w:firstLine="638"/>
        <w:jc w:val="both"/>
        <w:rPr>
          <w:rFonts w:hint="default" w:ascii="Times New Roman" w:hAnsi="Times New Roman" w:cs="Times New Roman"/>
          <w:sz w:val="28"/>
          <w:szCs w:val="28"/>
        </w:rPr>
      </w:pPr>
      <w:r>
        <w:rPr>
          <w:rFonts w:hint="default" w:ascii="Times New Roman" w:hAnsi="Times New Roman" w:cs="Times New Roman"/>
          <w:sz w:val="28"/>
          <w:szCs w:val="28"/>
        </w:rPr>
        <w:t>The objective of this Standard is to prescribe accounting treatment</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for taxes on income. Taxes on income is one of the significant items 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 statement of profit and loss of an enterprise. In accordance with the</w:t>
      </w:r>
      <w:r>
        <w:rPr>
          <w:rFonts w:hint="default" w:ascii="Times New Roman" w:hAnsi="Times New Roman" w:cs="Times New Roman"/>
          <w:sz w:val="28"/>
          <w:szCs w:val="28"/>
          <w:lang w:val="en-GB"/>
        </w:rPr>
        <w:t xml:space="preserve"> </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matching concept, taxes on income are accrued in the same period as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revenue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 expenses</w:t>
      </w:r>
    </w:p>
    <w:p>
      <w:pPr>
        <w:pStyle w:val="7"/>
        <w:spacing w:line="360" w:lineRule="auto"/>
        <w:ind w:left="426" w:right="1190" w:firstLine="638"/>
        <w:jc w:val="both"/>
        <w:rPr>
          <w:rFonts w:hint="default" w:ascii="Times New Roman" w:hAnsi="Times New Roman" w:cs="Times New Roman"/>
          <w:sz w:val="28"/>
          <w:szCs w:val="28"/>
        </w:rPr>
      </w:pPr>
      <w:r>
        <w:rPr>
          <w:rFonts w:hint="default" w:ascii="Times New Roman" w:hAnsi="Times New Roman" w:cs="Times New Roman"/>
          <w:sz w:val="28"/>
          <w:szCs w:val="28"/>
        </w:rPr>
        <w:t>Firstly, there are differences between items of revenue 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expenses as appearing in the statement of profit and loss and the items</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which are considered as revenue, expenses or deductions for 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purposes.</w:t>
      </w:r>
    </w:p>
    <w:p>
      <w:pPr>
        <w:spacing w:after="0" w:line="360" w:lineRule="auto"/>
        <w:jc w:val="both"/>
        <w:rPr>
          <w:rFonts w:hint="default" w:ascii="Times New Roman" w:hAnsi="Times New Roman" w:cs="Times New Roman"/>
          <w:sz w:val="28"/>
          <w:szCs w:val="28"/>
        </w:rPr>
        <w:sectPr>
          <w:pgSz w:w="11910" w:h="16840"/>
          <w:pgMar w:top="1580" w:right="0" w:bottom="880" w:left="980" w:header="0" w:footer="619" w:gutter="0"/>
          <w:cols w:space="720" w:num="1"/>
        </w:sectPr>
      </w:pPr>
    </w:p>
    <w:p>
      <w:pPr>
        <w:pStyle w:val="3"/>
        <w:spacing w:line="360" w:lineRule="auto"/>
        <w:ind w:right="3972" w:firstLine="3082" w:firstLineChars="1100"/>
        <w:jc w:val="both"/>
        <w:rPr>
          <w:rFonts w:hint="default" w:ascii="Times New Roman" w:hAnsi="Times New Roman" w:cs="Times New Roman"/>
          <w:spacing w:val="1"/>
          <w:sz w:val="28"/>
          <w:szCs w:val="28"/>
        </w:rPr>
      </w:pPr>
      <w:r>
        <w:rPr>
          <w:rFonts w:hint="default" w:ascii="Times New Roman" w:hAnsi="Times New Roman" w:cs="Times New Roman"/>
          <w:sz w:val="28"/>
          <w:szCs w:val="28"/>
        </w:rPr>
        <w:t>CHAPTER</w:t>
      </w:r>
      <w:r>
        <w:rPr>
          <w:rFonts w:hint="default" w:ascii="Times New Roman" w:hAnsi="Times New Roman" w:cs="Times New Roman"/>
          <w:sz w:val="28"/>
          <w:szCs w:val="28"/>
          <w:lang w:val="en-GB"/>
        </w:rPr>
        <w:t xml:space="preserve"> </w:t>
      </w:r>
      <w:r>
        <w:rPr>
          <w:rFonts w:hint="default" w:ascii="Times New Roman" w:hAnsi="Times New Roman" w:cs="Times New Roman"/>
          <w:sz w:val="28"/>
          <w:szCs w:val="28"/>
        </w:rPr>
        <w:t>2</w:t>
      </w:r>
      <w:r>
        <w:rPr>
          <w:rFonts w:hint="default" w:ascii="Times New Roman" w:hAnsi="Times New Roman" w:cs="Times New Roman"/>
          <w:spacing w:val="1"/>
          <w:sz w:val="28"/>
          <w:szCs w:val="28"/>
        </w:rPr>
        <w:t xml:space="preserve"> </w:t>
      </w:r>
    </w:p>
    <w:p>
      <w:pPr>
        <w:pStyle w:val="3"/>
        <w:spacing w:line="360" w:lineRule="auto"/>
        <w:ind w:right="3972" w:firstLine="2521" w:firstLineChars="900"/>
        <w:jc w:val="both"/>
        <w:rPr>
          <w:rFonts w:hint="default" w:ascii="Times New Roman" w:hAnsi="Times New Roman" w:cs="Times New Roman"/>
          <w:sz w:val="28"/>
          <w:szCs w:val="28"/>
        </w:rPr>
      </w:pPr>
      <w:r>
        <w:rPr>
          <w:rFonts w:hint="default" w:ascii="Times New Roman" w:hAnsi="Times New Roman" w:cs="Times New Roman"/>
          <w:sz w:val="28"/>
          <w:szCs w:val="28"/>
        </w:rPr>
        <w:t>LITERATURE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SURVEY</w:t>
      </w:r>
    </w:p>
    <w:p>
      <w:pPr>
        <w:pStyle w:val="4"/>
        <w:numPr>
          <w:ilvl w:val="2"/>
          <w:numId w:val="6"/>
        </w:numPr>
        <w:tabs>
          <w:tab w:val="left" w:pos="820"/>
        </w:tabs>
        <w:spacing w:before="7" w:after="0" w:line="360" w:lineRule="auto"/>
        <w:ind w:left="820" w:right="0" w:hanging="720"/>
        <w:jc w:val="both"/>
        <w:rPr>
          <w:rFonts w:hint="default" w:ascii="Times New Roman" w:hAnsi="Times New Roman" w:cs="Times New Roman"/>
          <w:sz w:val="28"/>
          <w:szCs w:val="28"/>
        </w:rPr>
      </w:pPr>
      <w:r>
        <w:rPr>
          <w:rFonts w:hint="default" w:ascii="Times New Roman" w:hAnsi="Times New Roman" w:cs="Times New Roman"/>
          <w:sz w:val="28"/>
          <w:szCs w:val="28"/>
        </w:rPr>
        <w:t>Literature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Survey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13" w:lineRule="atLeast"/>
        <w:ind w:left="0" w:right="0" w:firstLine="0"/>
        <w:rPr>
          <w:rFonts w:hint="default" w:ascii="Times New Roman" w:hAnsi="Times New Roman" w:cs="Times New Roman"/>
          <w:sz w:val="28"/>
          <w:szCs w:val="28"/>
        </w:rPr>
      </w:pPr>
      <w:r>
        <w:rPr>
          <w:rFonts w:hint="default" w:ascii="Times New Roman" w:hAnsi="Times New Roman" w:eastAsia="open_sansbold" w:cs="Times New Roman"/>
          <w:b/>
          <w:bCs/>
          <w:i w:val="0"/>
          <w:iCs w:val="0"/>
          <w:caps w:val="0"/>
          <w:color w:val="auto"/>
          <w:spacing w:val="0"/>
          <w:sz w:val="28"/>
          <w:szCs w:val="28"/>
          <w:u w:val="none"/>
          <w:bdr w:val="none" w:color="auto" w:sz="0" w:space="0"/>
          <w:shd w:val="clear" w:fill="FFFFFF"/>
          <w:lang w:val="en-GB"/>
        </w:rPr>
        <w:t>“</w:t>
      </w:r>
      <w:r>
        <w:rPr>
          <w:rFonts w:hint="default" w:ascii="Times New Roman" w:hAnsi="Times New Roman" w:eastAsia="open_sansbold" w:cs="Times New Roman"/>
          <w:b/>
          <w:bCs/>
          <w:i w:val="0"/>
          <w:iCs w:val="0"/>
          <w:caps w:val="0"/>
          <w:color w:val="auto"/>
          <w:spacing w:val="0"/>
          <w:sz w:val="28"/>
          <w:szCs w:val="28"/>
          <w:u w:val="none"/>
          <w:bdr w:val="none" w:color="auto" w:sz="0" w:space="0"/>
          <w:shd w:val="clear" w:fill="FFFFFF"/>
        </w:rPr>
        <w:t>Annual individual income tax calculator.</w:t>
      </w:r>
      <w:r>
        <w:rPr>
          <w:rFonts w:hint="default" w:ascii="Times New Roman" w:hAnsi="Times New Roman" w:eastAsia="open_sansbold" w:cs="Times New Roman"/>
          <w:b/>
          <w:bCs/>
          <w:i w:val="0"/>
          <w:iCs w:val="0"/>
          <w:caps w:val="0"/>
          <w:color w:val="auto"/>
          <w:spacing w:val="0"/>
          <w:sz w:val="28"/>
          <w:szCs w:val="28"/>
          <w:u w:val="none"/>
          <w:bdr w:val="none" w:color="auto" w:sz="0" w:space="0"/>
          <w:shd w:val="clear" w:fill="FFFFFF"/>
          <w:lang w:val="en-GB"/>
        </w:rPr>
        <w:t>”</w:t>
      </w:r>
    </w:p>
    <w:p>
      <w:pPr>
        <w:numPr>
          <w:ilvl w:val="0"/>
          <w:numId w:val="7"/>
        </w:numPr>
        <w:tabs>
          <w:tab w:val="clear" w:pos="420"/>
        </w:tabs>
        <w:spacing w:after="0" w:line="360" w:lineRule="auto"/>
        <w:ind w:left="420" w:leftChars="0" w:right="1030" w:rightChars="468" w:hanging="420" w:firstLineChars="0"/>
        <w:jc w:val="both"/>
        <w:rPr>
          <w:rFonts w:hint="default" w:ascii="Times New Roman" w:hAnsi="Times New Roman" w:eastAsia="open_sansregular" w:cs="Times New Roman"/>
          <w:i w:val="0"/>
          <w:iCs w:val="0"/>
          <w:caps w:val="0"/>
          <w:color w:val="262626"/>
          <w:spacing w:val="0"/>
          <w:sz w:val="28"/>
          <w:szCs w:val="28"/>
          <w:shd w:val="clear" w:fill="FFFFFF"/>
        </w:rPr>
      </w:pPr>
      <w:r>
        <w:rPr>
          <w:rFonts w:hint="default" w:ascii="Times New Roman" w:hAnsi="Times New Roman" w:eastAsia="open_sansregular" w:cs="Times New Roman"/>
          <w:i w:val="0"/>
          <w:iCs w:val="0"/>
          <w:caps w:val="0"/>
          <w:color w:val="262626"/>
          <w:spacing w:val="0"/>
          <w:sz w:val="28"/>
          <w:szCs w:val="28"/>
          <w:shd w:val="clear" w:fill="FFFFFF"/>
          <w:lang w:val="en-GB"/>
        </w:rPr>
        <w:t xml:space="preserve">This research paper  on </w:t>
      </w:r>
      <w:r>
        <w:rPr>
          <w:rFonts w:hint="default" w:ascii="Times New Roman" w:hAnsi="Times New Roman" w:eastAsia="open_sansregular" w:cs="Times New Roman"/>
          <w:i w:val="0"/>
          <w:iCs w:val="0"/>
          <w:caps w:val="0"/>
          <w:color w:val="262626"/>
          <w:spacing w:val="0"/>
          <w:sz w:val="28"/>
          <w:szCs w:val="28"/>
          <w:shd w:val="clear" w:fill="FFFFFF"/>
        </w:rPr>
        <w:t xml:space="preserve">Individual income tax is an important source of revenue for </w:t>
      </w:r>
    </w:p>
    <w:p>
      <w:pPr>
        <w:numPr>
          <w:numId w:val="0"/>
        </w:numPr>
        <w:spacing w:after="0" w:line="360" w:lineRule="auto"/>
        <w:ind w:leftChars="0" w:right="1030" w:rightChars="468"/>
        <w:jc w:val="both"/>
        <w:rPr>
          <w:rFonts w:hint="default" w:ascii="Times New Roman" w:hAnsi="Times New Roman" w:eastAsia="open_sansregular" w:cs="Times New Roman"/>
          <w:i w:val="0"/>
          <w:iCs w:val="0"/>
          <w:caps w:val="0"/>
          <w:color w:val="262626"/>
          <w:spacing w:val="0"/>
          <w:sz w:val="28"/>
          <w:szCs w:val="28"/>
          <w:shd w:val="clear" w:fill="FFFFFF"/>
        </w:rPr>
      </w:pPr>
      <w:r>
        <w:rPr>
          <w:rFonts w:hint="default" w:ascii="Times New Roman" w:hAnsi="Times New Roman" w:eastAsia="open_sansregular" w:cs="Times New Roman"/>
          <w:i w:val="0"/>
          <w:iCs w:val="0"/>
          <w:caps w:val="0"/>
          <w:color w:val="262626"/>
          <w:spacing w:val="0"/>
          <w:sz w:val="28"/>
          <w:szCs w:val="28"/>
          <w:shd w:val="clear" w:fill="FFFFFF"/>
        </w:rPr>
        <w:t>government and the basis of financing and</w:t>
      </w:r>
      <w:bookmarkStart w:id="11" w:name="_GoBack"/>
      <w:bookmarkEnd w:id="11"/>
      <w:r>
        <w:rPr>
          <w:rFonts w:hint="default" w:ascii="Times New Roman" w:hAnsi="Times New Roman" w:eastAsia="open_sansregular" w:cs="Times New Roman"/>
          <w:i w:val="0"/>
          <w:iCs w:val="0"/>
          <w:caps w:val="0"/>
          <w:color w:val="262626"/>
          <w:spacing w:val="0"/>
          <w:sz w:val="28"/>
          <w:szCs w:val="28"/>
          <w:shd w:val="clear" w:fill="FFFFFF"/>
        </w:rPr>
        <w:t xml:space="preserve"> functioning of a state's organization. In the</w:t>
      </w:r>
    </w:p>
    <w:p>
      <w:pPr>
        <w:numPr>
          <w:ilvl w:val="0"/>
          <w:numId w:val="8"/>
        </w:numPr>
        <w:spacing w:after="0" w:line="360" w:lineRule="auto"/>
        <w:ind w:left="420" w:leftChars="0" w:right="1030" w:rightChars="468" w:hanging="420" w:firstLineChars="0"/>
        <w:jc w:val="both"/>
        <w:rPr>
          <w:rFonts w:hint="default" w:ascii="Times New Roman" w:hAnsi="Times New Roman" w:eastAsia="open_sansregular" w:cs="Times New Roman"/>
          <w:i w:val="0"/>
          <w:iCs w:val="0"/>
          <w:caps w:val="0"/>
          <w:color w:val="262626"/>
          <w:spacing w:val="0"/>
          <w:sz w:val="28"/>
          <w:szCs w:val="28"/>
          <w:shd w:val="clear" w:fill="FFFFFF"/>
        </w:rPr>
      </w:pPr>
      <w:r>
        <w:rPr>
          <w:rFonts w:hint="default" w:ascii="Times New Roman" w:hAnsi="Times New Roman" w:eastAsia="open_sansregular" w:cs="Times New Roman"/>
          <w:i w:val="0"/>
          <w:iCs w:val="0"/>
          <w:caps w:val="0"/>
          <w:color w:val="262626"/>
          <w:spacing w:val="0"/>
          <w:sz w:val="28"/>
          <w:szCs w:val="28"/>
          <w:shd w:val="clear" w:fill="FFFFFF"/>
        </w:rPr>
        <w:t xml:space="preserve">Republic of Serbia this tax category holds an important position in the tax system </w:t>
      </w:r>
    </w:p>
    <w:p>
      <w:pPr>
        <w:numPr>
          <w:numId w:val="0"/>
        </w:numPr>
        <w:spacing w:after="0" w:line="360" w:lineRule="auto"/>
        <w:ind w:leftChars="0" w:right="1030" w:rightChars="468"/>
        <w:jc w:val="both"/>
        <w:rPr>
          <w:rFonts w:hint="default" w:ascii="Times New Roman" w:hAnsi="Times New Roman" w:eastAsia="open_sansregular" w:cs="Times New Roman"/>
          <w:i w:val="0"/>
          <w:iCs w:val="0"/>
          <w:caps w:val="0"/>
          <w:color w:val="262626"/>
          <w:spacing w:val="0"/>
          <w:sz w:val="28"/>
          <w:szCs w:val="28"/>
          <w:shd w:val="clear" w:fill="FFFFFF"/>
        </w:rPr>
      </w:pPr>
      <w:r>
        <w:rPr>
          <w:rFonts w:hint="default" w:ascii="Times New Roman" w:hAnsi="Times New Roman" w:eastAsia="open_sansregular" w:cs="Times New Roman"/>
          <w:i w:val="0"/>
          <w:iCs w:val="0"/>
          <w:caps w:val="0"/>
          <w:color w:val="262626"/>
          <w:spacing w:val="0"/>
          <w:sz w:val="28"/>
          <w:szCs w:val="28"/>
          <w:shd w:val="clear" w:fill="FFFFFF"/>
        </w:rPr>
        <w:t xml:space="preserve">Individual income tax law and the Regulations of tax return forms for individual </w:t>
      </w:r>
      <w:r>
        <w:rPr>
          <w:rFonts w:hint="default" w:ascii="Times New Roman" w:hAnsi="Times New Roman" w:eastAsia="open_sansregular" w:cs="Times New Roman"/>
          <w:i w:val="0"/>
          <w:iCs w:val="0"/>
          <w:caps w:val="0"/>
          <w:color w:val="262626"/>
          <w:spacing w:val="0"/>
          <w:sz w:val="28"/>
          <w:szCs w:val="28"/>
          <w:shd w:val="clear" w:fill="FFFFFF"/>
          <w:lang w:val="en-GB"/>
        </w:rPr>
        <w:t>income tax</w:t>
      </w:r>
      <w:r>
        <w:rPr>
          <w:rFonts w:hint="default" w:ascii="Times New Roman" w:hAnsi="Times New Roman" w:eastAsia="open_sansregular" w:cs="Times New Roman"/>
          <w:i w:val="0"/>
          <w:iCs w:val="0"/>
          <w:caps w:val="0"/>
          <w:color w:val="262626"/>
          <w:spacing w:val="0"/>
          <w:sz w:val="28"/>
          <w:szCs w:val="28"/>
          <w:shd w:val="clear" w:fill="FFFFFF"/>
        </w:rPr>
        <w:t> calculation paid by tax bill. Basic elements of the individual income tax which need to be defined are taxpayer, tax base and tax rate.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firstLine="0"/>
        <w:textAlignment w:val="baseline"/>
        <w:rPr>
          <w:rFonts w:hint="default" w:ascii="Times New Roman" w:hAnsi="Times New Roman" w:eastAsia="Georgia" w:cs="Times New Roman"/>
          <w:i w:val="0"/>
          <w:iCs w:val="0"/>
          <w:color w:val="000000"/>
          <w:spacing w:val="0"/>
          <w:sz w:val="28"/>
          <w:szCs w:val="28"/>
          <w:shd w:val="clear" w:fill="FFFFFF"/>
          <w:lang w:val="en-GB"/>
        </w:rPr>
      </w:pPr>
      <w:r>
        <w:rPr>
          <w:rFonts w:hint="default" w:ascii="Times New Roman" w:hAnsi="Times New Roman" w:eastAsia="Georgia" w:cs="Times New Roman"/>
          <w:i w:val="0"/>
          <w:iCs w:val="0"/>
          <w:color w:val="000000"/>
          <w:spacing w:val="0"/>
          <w:sz w:val="28"/>
          <w:szCs w:val="28"/>
          <w:shd w:val="clear" w:fill="FFFFFF"/>
          <w:lang w:val="en-GB"/>
        </w:rPr>
        <w:t>“</w:t>
      </w:r>
      <w:r>
        <w:rPr>
          <w:rFonts w:hint="default" w:ascii="Times New Roman" w:hAnsi="Times New Roman" w:eastAsia="Helvetica" w:cs="Times New Roman"/>
          <w:b/>
          <w:bCs/>
          <w:i w:val="0"/>
          <w:iCs w:val="0"/>
          <w:caps w:val="0"/>
          <w:color w:val="000000"/>
          <w:spacing w:val="0"/>
          <w:sz w:val="28"/>
          <w:szCs w:val="28"/>
          <w:bdr w:val="none" w:color="auto" w:sz="0" w:space="0"/>
          <w:shd w:val="clear" w:fill="FFFFFF"/>
          <w:vertAlign w:val="baseline"/>
        </w:rPr>
        <w:t>Tax Avoidance and the Deadweight Loss of the Income Tax</w:t>
      </w:r>
      <w:r>
        <w:rPr>
          <w:rFonts w:hint="default" w:ascii="Times New Roman" w:hAnsi="Times New Roman" w:eastAsia="Georgia" w:cs="Times New Roman"/>
          <w:i w:val="0"/>
          <w:iCs w:val="0"/>
          <w:color w:val="000000"/>
          <w:spacing w:val="0"/>
          <w:sz w:val="28"/>
          <w:szCs w:val="28"/>
          <w:shd w:val="clear" w:fill="FFFFFF"/>
          <w:lang w:val="en-GB"/>
        </w:rPr>
        <w:t>”</w:t>
      </w:r>
    </w:p>
    <w:p>
      <w:pPr>
        <w:spacing w:line="360" w:lineRule="auto"/>
        <w:jc w:val="both"/>
        <w:rPr>
          <w:rFonts w:hint="default" w:ascii="Times New Roman" w:hAnsi="Times New Roman" w:eastAsia="Helvetica" w:cs="Times New Roman"/>
          <w:i w:val="0"/>
          <w:iCs w:val="0"/>
          <w:caps w:val="0"/>
          <w:color w:val="1A1A1A"/>
          <w:spacing w:val="0"/>
          <w:sz w:val="28"/>
          <w:szCs w:val="28"/>
          <w:shd w:val="clear" w:fill="FFFFFF"/>
        </w:rPr>
      </w:pPr>
      <w:r>
        <w:rPr>
          <w:rFonts w:hint="default" w:ascii="Times New Roman" w:hAnsi="Times New Roman" w:eastAsia="Helvetica" w:cs="Times New Roman"/>
          <w:i w:val="0"/>
          <w:iCs w:val="0"/>
          <w:caps w:val="0"/>
          <w:color w:val="1A1A1A"/>
          <w:spacing w:val="0"/>
          <w:sz w:val="28"/>
          <w:szCs w:val="28"/>
          <w:shd w:val="clear" w:fill="FFFFFF"/>
        </w:rPr>
        <w:t xml:space="preserve">Traditional analyses of the income tax greatly underestimate deadweight losses by </w:t>
      </w:r>
    </w:p>
    <w:p>
      <w:pPr>
        <w:spacing w:line="360" w:lineRule="auto"/>
        <w:ind w:right="810" w:rightChars="368"/>
        <w:jc w:val="both"/>
        <w:rPr>
          <w:rFonts w:hint="default" w:ascii="Times New Roman" w:hAnsi="Times New Roman" w:eastAsia="Helvetica" w:cs="Times New Roman"/>
          <w:i w:val="0"/>
          <w:iCs w:val="0"/>
          <w:caps w:val="0"/>
          <w:color w:val="1A1A1A"/>
          <w:spacing w:val="0"/>
          <w:sz w:val="28"/>
          <w:szCs w:val="28"/>
          <w:shd w:val="clear" w:fill="FFFFFF"/>
        </w:rPr>
      </w:pPr>
      <w:r>
        <w:rPr>
          <w:rFonts w:hint="default" w:ascii="Times New Roman" w:hAnsi="Times New Roman" w:eastAsia="Helvetica" w:cs="Times New Roman"/>
          <w:i w:val="0"/>
          <w:iCs w:val="0"/>
          <w:caps w:val="0"/>
          <w:color w:val="1A1A1A"/>
          <w:spacing w:val="0"/>
          <w:sz w:val="28"/>
          <w:szCs w:val="28"/>
          <w:shd w:val="clear" w:fill="FFFFFF"/>
        </w:rPr>
        <w:t xml:space="preserve">ignoring its effect on forms of compensation and patterns of consumption. The full deadweight loss is easily calculated using the compensated elasticity of taxable income to changes in tax rates because leisure, </w:t>
      </w:r>
      <w:r>
        <w:rPr>
          <w:rFonts w:hint="default" w:ascii="Times New Roman" w:hAnsi="Times New Roman" w:eastAsia="Helvetica" w:cs="Times New Roman"/>
          <w:i w:val="0"/>
          <w:iCs w:val="0"/>
          <w:caps w:val="0"/>
          <w:color w:val="1A1A1A"/>
          <w:spacing w:val="0"/>
          <w:sz w:val="28"/>
          <w:szCs w:val="28"/>
          <w:shd w:val="clear" w:fill="FFFFFF"/>
          <w:lang w:val="en-GB"/>
        </w:rPr>
        <w:t>excusable</w:t>
      </w:r>
      <w:r>
        <w:rPr>
          <w:rFonts w:hint="default" w:ascii="Times New Roman" w:hAnsi="Times New Roman" w:eastAsia="Helvetica" w:cs="Times New Roman"/>
          <w:i w:val="0"/>
          <w:iCs w:val="0"/>
          <w:caps w:val="0"/>
          <w:color w:val="1A1A1A"/>
          <w:spacing w:val="0"/>
          <w:sz w:val="28"/>
          <w:szCs w:val="28"/>
          <w:shd w:val="clear" w:fill="FFFFFF"/>
        </w:rPr>
        <w:t xml:space="preserve"> income, and deductible consumption are a Hicksian composite good. </w:t>
      </w:r>
      <w:r>
        <w:rPr>
          <w:rFonts w:hint="default" w:ascii="Times New Roman" w:hAnsi="Times New Roman" w:eastAsia="Helvetica" w:cs="Times New Roman"/>
          <w:i w:val="0"/>
          <w:iCs w:val="0"/>
          <w:caps w:val="0"/>
          <w:color w:val="1A1A1A"/>
          <w:spacing w:val="0"/>
          <w:sz w:val="28"/>
          <w:szCs w:val="28"/>
          <w:shd w:val="clear" w:fill="FFFFFF"/>
          <w:lang w:val="en-GB"/>
        </w:rPr>
        <w:t>Microeconomics</w:t>
      </w:r>
      <w:r>
        <w:rPr>
          <w:rFonts w:hint="default" w:ascii="Times New Roman" w:hAnsi="Times New Roman" w:eastAsia="Helvetica" w:cs="Times New Roman"/>
          <w:i w:val="0"/>
          <w:iCs w:val="0"/>
          <w:caps w:val="0"/>
          <w:color w:val="1A1A1A"/>
          <w:spacing w:val="0"/>
          <w:sz w:val="28"/>
          <w:szCs w:val="28"/>
          <w:shd w:val="clear" w:fill="FFFFFF"/>
        </w:rPr>
        <w:t xml:space="preserve"> estimates imply a deadweight loss of as much as 30% of revenue or more than ten times Harberger's classic 1964 estimate.</w:t>
      </w:r>
    </w:p>
    <w:p>
      <w:pPr>
        <w:pStyle w:val="2"/>
        <w:keepNext w:val="0"/>
        <w:keepLines w:val="0"/>
        <w:widowControl/>
        <w:suppressLineNumbers w:val="0"/>
        <w:shd w:val="clear" w:fill="FFFFFF"/>
        <w:spacing w:before="0" w:beforeAutospacing="0" w:after="0" w:afterAutospacing="0"/>
        <w:ind w:left="0" w:right="0" w:firstLine="0"/>
        <w:rPr>
          <w:rFonts w:hint="default" w:ascii="Times New Roman" w:hAnsi="Times New Roman" w:eastAsia="Segoe UI" w:cs="Times New Roman"/>
          <w:b/>
          <w:bCs/>
          <w:i w:val="0"/>
          <w:iCs w:val="0"/>
          <w:caps w:val="0"/>
          <w:spacing w:val="0"/>
          <w:sz w:val="28"/>
          <w:szCs w:val="28"/>
          <w:shd w:val="clear" w:fill="FFFFFF"/>
          <w:lang w:val="en-GB"/>
        </w:rPr>
      </w:pPr>
      <w:r>
        <w:rPr>
          <w:rFonts w:hint="default" w:ascii="Times New Roman" w:hAnsi="Times New Roman" w:eastAsia="Helvetica" w:cs="Times New Roman"/>
          <w:i w:val="0"/>
          <w:iCs w:val="0"/>
          <w:caps w:val="0"/>
          <w:color w:val="1A1A1A"/>
          <w:spacing w:val="0"/>
          <w:sz w:val="28"/>
          <w:szCs w:val="28"/>
          <w:shd w:val="clear" w:fill="FFFFFF"/>
          <w:lang w:val="en-GB"/>
        </w:rPr>
        <w:t>“</w:t>
      </w:r>
      <w:r>
        <w:rPr>
          <w:rFonts w:hint="default" w:ascii="Times New Roman" w:hAnsi="Times New Roman" w:eastAsia="Segoe UI" w:cs="Times New Roman"/>
          <w:b/>
          <w:bCs/>
          <w:i w:val="0"/>
          <w:iCs w:val="0"/>
          <w:caps w:val="0"/>
          <w:spacing w:val="0"/>
          <w:sz w:val="28"/>
          <w:szCs w:val="28"/>
          <w:shd w:val="clear" w:fill="FFFFFF"/>
        </w:rPr>
        <w:t>User-friendly Guidelines for Tax &amp; Statutory Management in India</w:t>
      </w:r>
      <w:r>
        <w:rPr>
          <w:rFonts w:hint="default" w:ascii="Times New Roman" w:hAnsi="Times New Roman" w:eastAsia="Segoe UI" w:cs="Times New Roman"/>
          <w:b/>
          <w:bCs/>
          <w:i w:val="0"/>
          <w:iCs w:val="0"/>
          <w:caps w:val="0"/>
          <w:spacing w:val="0"/>
          <w:sz w:val="28"/>
          <w:szCs w:val="28"/>
          <w:shd w:val="clear" w:fill="FFFFFF"/>
          <w:lang w:val="en-GB"/>
        </w:rPr>
        <w:t>”</w:t>
      </w:r>
    </w:p>
    <w:p>
      <w:pPr>
        <w:rPr>
          <w:rFonts w:hint="default" w:ascii="Times New Roman" w:hAnsi="Times New Roman" w:cs="Times New Roman"/>
          <w:b w:val="0"/>
          <w:bCs w:val="0"/>
          <w:sz w:val="28"/>
          <w:szCs w:val="28"/>
          <w:lang w:val="en-GB"/>
        </w:rPr>
      </w:pPr>
    </w:p>
    <w:p>
      <w:pPr>
        <w:spacing w:line="360" w:lineRule="auto"/>
        <w:ind w:right="810" w:rightChars="368"/>
        <w:jc w:val="both"/>
        <w:rPr>
          <w:rStyle w:val="8"/>
          <w:rFonts w:hint="default" w:ascii="Times New Roman" w:hAnsi="Times New Roman" w:eastAsia="Segoe UI" w:cs="Times New Roman"/>
          <w:i w:val="0"/>
          <w:iCs w:val="0"/>
          <w:caps w:val="0"/>
          <w:spacing w:val="0"/>
          <w:sz w:val="28"/>
          <w:szCs w:val="28"/>
          <w:shd w:val="clear" w:fill="FFFFFF"/>
          <w:lang w:val="en-GB"/>
        </w:rPr>
      </w:pPr>
      <w:r>
        <w:rPr>
          <w:rStyle w:val="8"/>
          <w:rFonts w:hint="default" w:ascii="Times New Roman" w:hAnsi="Times New Roman" w:eastAsia="Segoe UI" w:cs="Times New Roman"/>
          <w:i w:val="0"/>
          <w:iCs w:val="0"/>
          <w:caps w:val="0"/>
          <w:spacing w:val="0"/>
          <w:sz w:val="28"/>
          <w:szCs w:val="28"/>
          <w:shd w:val="clear" w:fill="FFFFFF"/>
        </w:rPr>
        <w:t>According to Economic Survey 2015-16 the proportion of economically active population (15-59  years </w:t>
      </w:r>
      <w:r>
        <w:rPr>
          <w:rFonts w:hint="default" w:ascii="Times New Roman" w:hAnsi="Times New Roman" w:eastAsia="Segoe UI" w:cs="Times New Roman"/>
          <w:i w:val="0"/>
          <w:iCs w:val="0"/>
          <w:caps w:val="0"/>
          <w:spacing w:val="0"/>
          <w:sz w:val="28"/>
          <w:szCs w:val="28"/>
          <w:shd w:val="clear" w:fill="FFFFFF"/>
        </w:rPr>
        <w:t>J </w:t>
      </w:r>
      <w:r>
        <w:rPr>
          <w:rStyle w:val="8"/>
          <w:rFonts w:hint="default" w:ascii="Times New Roman" w:hAnsi="Times New Roman" w:eastAsia="Segoe UI" w:cs="Times New Roman"/>
          <w:i w:val="0"/>
          <w:iCs w:val="0"/>
          <w:caps w:val="0"/>
          <w:spacing w:val="0"/>
          <w:sz w:val="28"/>
          <w:szCs w:val="28"/>
          <w:shd w:val="clear" w:fill="FFFFFF"/>
        </w:rPr>
        <w:t>has increased from 57. </w:t>
      </w:r>
      <w:r>
        <w:rPr>
          <w:rFonts w:hint="default" w:ascii="Times New Roman" w:hAnsi="Times New Roman" w:eastAsia="Segoe UI" w:cs="Times New Roman"/>
          <w:i w:val="0"/>
          <w:iCs w:val="0"/>
          <w:caps w:val="0"/>
          <w:spacing w:val="0"/>
          <w:sz w:val="28"/>
          <w:szCs w:val="28"/>
          <w:shd w:val="clear" w:fill="FFFFFF"/>
        </w:rPr>
        <w:t>7 % </w:t>
      </w:r>
      <w:r>
        <w:rPr>
          <w:rStyle w:val="8"/>
          <w:rFonts w:hint="default" w:ascii="Times New Roman" w:hAnsi="Times New Roman" w:eastAsia="Segoe UI" w:cs="Times New Roman"/>
          <w:i w:val="0"/>
          <w:iCs w:val="0"/>
          <w:caps w:val="0"/>
          <w:spacing w:val="0"/>
          <w:sz w:val="28"/>
          <w:szCs w:val="28"/>
          <w:shd w:val="clear" w:fill="FFFFFF"/>
        </w:rPr>
        <w:t>to 63.3 </w:t>
      </w:r>
      <w:r>
        <w:rPr>
          <w:rFonts w:hint="default" w:ascii="Times New Roman" w:hAnsi="Times New Roman" w:eastAsia="Segoe UI" w:cs="Times New Roman"/>
          <w:i w:val="0"/>
          <w:iCs w:val="0"/>
          <w:caps w:val="0"/>
          <w:spacing w:val="0"/>
          <w:sz w:val="28"/>
          <w:szCs w:val="28"/>
          <w:shd w:val="clear" w:fill="FFFFFF"/>
        </w:rPr>
        <w:t>% </w:t>
      </w:r>
      <w:r>
        <w:rPr>
          <w:rStyle w:val="8"/>
          <w:rFonts w:hint="default" w:ascii="Times New Roman" w:hAnsi="Times New Roman" w:eastAsia="Segoe UI" w:cs="Times New Roman"/>
          <w:i w:val="0"/>
          <w:iCs w:val="0"/>
          <w:caps w:val="0"/>
          <w:spacing w:val="0"/>
          <w:sz w:val="28"/>
          <w:szCs w:val="28"/>
          <w:shd w:val="clear" w:fill="FFFFFF"/>
        </w:rPr>
        <w:t>during the 1991-2013 periods. The employment growth in  the organized sector (public and private combined) increased by 2 </w:t>
      </w:r>
      <w:r>
        <w:rPr>
          <w:rFonts w:hint="default" w:ascii="Times New Roman" w:hAnsi="Times New Roman" w:eastAsia="Segoe UI" w:cs="Times New Roman"/>
          <w:i w:val="0"/>
          <w:iCs w:val="0"/>
          <w:caps w:val="0"/>
          <w:spacing w:val="0"/>
          <w:sz w:val="28"/>
          <w:szCs w:val="28"/>
          <w:shd w:val="clear" w:fill="FFFFFF"/>
        </w:rPr>
        <w:t>%. </w:t>
      </w:r>
      <w:r>
        <w:rPr>
          <w:rStyle w:val="8"/>
          <w:rFonts w:hint="default" w:ascii="Times New Roman" w:hAnsi="Times New Roman" w:eastAsia="Segoe UI" w:cs="Times New Roman"/>
          <w:i w:val="0"/>
          <w:iCs w:val="0"/>
          <w:caps w:val="0"/>
          <w:spacing w:val="0"/>
          <w:sz w:val="28"/>
          <w:szCs w:val="28"/>
          <w:shd w:val="clear" w:fill="FFFFFF"/>
        </w:rPr>
        <w:t>Though huge numbers of people  are working in India and they are paying their regular taxes by consulting financial experts but many of  them are completely blank about the working and calculation of this part of their income. Considering  this we decided to work on this topic and prepare user{</w:t>
      </w:r>
      <w:r>
        <w:rPr>
          <w:rStyle w:val="8"/>
          <w:rFonts w:hint="default" w:ascii="Times New Roman" w:hAnsi="Times New Roman" w:eastAsia="Segoe UI" w:cs="Times New Roman"/>
          <w:i w:val="0"/>
          <w:iCs w:val="0"/>
          <w:caps w:val="0"/>
          <w:spacing w:val="0"/>
          <w:sz w:val="28"/>
          <w:szCs w:val="28"/>
          <w:shd w:val="clear" w:fill="FFFFFF"/>
          <w:lang w:val="en-GB"/>
        </w:rPr>
        <w:t>friendly</w:t>
      </w:r>
      <w:r>
        <w:rPr>
          <w:rStyle w:val="8"/>
          <w:rFonts w:hint="default" w:ascii="Times New Roman" w:hAnsi="Times New Roman" w:eastAsia="Segoe UI" w:cs="Times New Roman"/>
          <w:i w:val="0"/>
          <w:iCs w:val="0"/>
          <w:caps w:val="0"/>
          <w:spacing w:val="0"/>
          <w:sz w:val="28"/>
          <w:szCs w:val="28"/>
          <w:shd w:val="clear" w:fill="FFFFFF"/>
        </w:rPr>
        <w:t xml:space="preserve"> guidelines which can be referred by  anyone. Examples have been cited for tax calculation related to salary. From the start to end process of  the salary with taxation and statutory deduction will</w:t>
      </w:r>
      <w:r>
        <w:rPr>
          <w:rStyle w:val="8"/>
          <w:rFonts w:hint="default" w:ascii="Times New Roman" w:hAnsi="Times New Roman" w:eastAsia="Segoe UI" w:cs="Times New Roman"/>
          <w:i w:val="0"/>
          <w:iCs w:val="0"/>
          <w:caps w:val="0"/>
          <w:spacing w:val="0"/>
          <w:sz w:val="28"/>
          <w:szCs w:val="28"/>
          <w:shd w:val="clear" w:fill="FFFFFF"/>
          <w:lang w:val="en-GB"/>
        </w:rPr>
        <w:t xml:space="preserve"> </w:t>
      </w:r>
      <w:r>
        <w:rPr>
          <w:rStyle w:val="8"/>
          <w:rFonts w:hint="default" w:ascii="Times New Roman" w:hAnsi="Times New Roman" w:eastAsia="Segoe UI" w:cs="Times New Roman"/>
          <w:i w:val="0"/>
          <w:iCs w:val="0"/>
          <w:caps w:val="0"/>
          <w:spacing w:val="0"/>
          <w:sz w:val="28"/>
          <w:szCs w:val="28"/>
          <w:shd w:val="clear" w:fill="FFFFFF"/>
        </w:rPr>
        <w:t>definitely</w:t>
      </w:r>
      <w:r>
        <w:rPr>
          <w:rStyle w:val="8"/>
          <w:rFonts w:hint="default" w:ascii="Times New Roman" w:hAnsi="Times New Roman" w:eastAsia="Segoe UI" w:cs="Times New Roman"/>
          <w:i w:val="0"/>
          <w:iCs w:val="0"/>
          <w:caps w:val="0"/>
          <w:spacing w:val="0"/>
          <w:sz w:val="28"/>
          <w:szCs w:val="28"/>
          <w:shd w:val="clear" w:fill="FFFFFF"/>
          <w:lang w:val="en-GB"/>
        </w:rPr>
        <w:t xml:space="preserve"> </w:t>
      </w:r>
      <w:r>
        <w:rPr>
          <w:rStyle w:val="8"/>
          <w:rFonts w:hint="default" w:ascii="Times New Roman" w:hAnsi="Times New Roman" w:eastAsia="Segoe UI" w:cs="Times New Roman"/>
          <w:i w:val="0"/>
          <w:iCs w:val="0"/>
          <w:caps w:val="0"/>
          <w:spacing w:val="0"/>
          <w:sz w:val="28"/>
          <w:szCs w:val="28"/>
          <w:shd w:val="clear" w:fill="FFFFFF"/>
        </w:rPr>
        <w:t>help the working professional</w:t>
      </w:r>
      <w:r>
        <w:rPr>
          <w:rStyle w:val="8"/>
          <w:rFonts w:hint="default" w:ascii="Times New Roman" w:hAnsi="Times New Roman" w:eastAsia="Segoe UI" w:cs="Times New Roman"/>
          <w:i w:val="0"/>
          <w:iCs w:val="0"/>
          <w:caps w:val="0"/>
          <w:spacing w:val="0"/>
          <w:sz w:val="28"/>
          <w:szCs w:val="28"/>
          <w:shd w:val="clear" w:fill="FFFFFF"/>
          <w:lang w:val="en-GB"/>
        </w:rPr>
        <w:t xml:space="preserve"> .</w:t>
      </w:r>
    </w:p>
    <w:p>
      <w:pPr>
        <w:spacing w:line="360" w:lineRule="auto"/>
        <w:ind w:right="810" w:rightChars="368"/>
        <w:jc w:val="both"/>
        <w:rPr>
          <w:rStyle w:val="8"/>
          <w:rFonts w:hint="default" w:ascii="Times New Roman" w:hAnsi="Times New Roman" w:eastAsia="Segoe UI" w:cs="Times New Roman"/>
          <w:i w:val="0"/>
          <w:iCs w:val="0"/>
          <w:caps w:val="0"/>
          <w:spacing w:val="0"/>
          <w:sz w:val="28"/>
          <w:szCs w:val="28"/>
          <w:shd w:val="clear" w:fill="FFFFFF"/>
          <w:lang w:val="en-GB"/>
        </w:rPr>
      </w:pPr>
    </w:p>
    <w:p>
      <w:pPr>
        <w:spacing w:line="360" w:lineRule="auto"/>
        <w:rPr>
          <w:rFonts w:hint="default" w:ascii="Times New Roman" w:hAnsi="Times New Roman" w:eastAsia="Helvetica" w:cs="Times New Roman"/>
          <w:i w:val="0"/>
          <w:iCs w:val="0"/>
          <w:caps w:val="0"/>
          <w:color w:val="1A1A1A"/>
          <w:spacing w:val="0"/>
          <w:sz w:val="28"/>
          <w:szCs w:val="28"/>
          <w:shd w:val="clear" w:fill="FFFFFF"/>
          <w:lang w:val="en-GB"/>
        </w:rPr>
      </w:pPr>
    </w:p>
    <w:p>
      <w:pPr>
        <w:rPr>
          <w:rFonts w:hint="default" w:ascii="Times New Roman" w:hAnsi="Times New Roman" w:eastAsia="Georgia" w:cs="Times New Roman"/>
          <w:i w:val="0"/>
          <w:iCs w:val="0"/>
          <w:color w:val="000000"/>
          <w:spacing w:val="0"/>
          <w:sz w:val="28"/>
          <w:szCs w:val="28"/>
          <w:shd w:val="clear" w:fill="FFFFFF"/>
          <w:lang w:val="en-GB"/>
        </w:rPr>
      </w:pPr>
    </w:p>
    <w:p>
      <w:pPr>
        <w:rPr>
          <w:rFonts w:hint="default" w:ascii="Times New Roman" w:hAnsi="Times New Roman" w:eastAsia="SimSun" w:cs="Times New Roman"/>
          <w:b/>
          <w:bCs/>
          <w:sz w:val="28"/>
          <w:szCs w:val="28"/>
          <w:lang w:val="en-GB"/>
        </w:rPr>
      </w:pPr>
      <w:r>
        <w:rPr>
          <w:rFonts w:hint="default" w:ascii="Times New Roman" w:hAnsi="Times New Roman" w:eastAsia="Georgia" w:cs="Times New Roman"/>
          <w:b/>
          <w:bCs/>
          <w:i w:val="0"/>
          <w:iCs w:val="0"/>
          <w:color w:val="000000"/>
          <w:spacing w:val="0"/>
          <w:sz w:val="28"/>
          <w:szCs w:val="28"/>
          <w:shd w:val="clear" w:fill="FFFFFF"/>
          <w:lang w:val="en-GB"/>
        </w:rPr>
        <w:t>“</w:t>
      </w:r>
      <w:r>
        <w:rPr>
          <w:rFonts w:hint="default" w:ascii="Times New Roman" w:hAnsi="Times New Roman" w:eastAsia="SimSun" w:cs="Times New Roman"/>
          <w:b/>
          <w:bCs/>
          <w:sz w:val="28"/>
          <w:szCs w:val="28"/>
        </w:rPr>
        <w:t>Single Window Performing Multiple Tax Operations</w:t>
      </w:r>
      <w:r>
        <w:rPr>
          <w:rFonts w:hint="default" w:ascii="Times New Roman" w:hAnsi="Times New Roman" w:eastAsia="SimSun" w:cs="Times New Roman"/>
          <w:b/>
          <w:bCs/>
          <w:sz w:val="28"/>
          <w:szCs w:val="28"/>
          <w:lang w:val="en-GB"/>
        </w:rPr>
        <w:t>”</w:t>
      </w:r>
    </w:p>
    <w:p>
      <w:pPr>
        <w:rPr>
          <w:rFonts w:hint="default" w:ascii="Times New Roman" w:hAnsi="Times New Roman" w:eastAsia="SimSun" w:cs="Times New Roman"/>
          <w:sz w:val="28"/>
          <w:szCs w:val="28"/>
        </w:rPr>
      </w:pPr>
    </w:p>
    <w:p>
      <w:pPr>
        <w:spacing w:line="360" w:lineRule="auto"/>
        <w:ind w:right="810" w:rightChars="368"/>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w:t>
      </w:r>
      <w:r>
        <w:rPr>
          <w:rFonts w:hint="default" w:ascii="Times New Roman" w:hAnsi="Times New Roman" w:eastAsia="SimSun" w:cs="Times New Roman"/>
          <w:sz w:val="28"/>
          <w:szCs w:val="28"/>
          <w:lang w:val="en-GB"/>
        </w:rPr>
        <w:t>e research paper</w:t>
      </w:r>
      <w:r>
        <w:rPr>
          <w:rFonts w:hint="default" w:ascii="Times New Roman" w:hAnsi="Times New Roman" w:eastAsia="SimSun" w:cs="Times New Roman"/>
          <w:sz w:val="28"/>
          <w:szCs w:val="28"/>
        </w:rPr>
        <w:t xml:space="preserve"> deals with computerizing the process of tax payment. The entire process of tax payment will be maintained in an automated way. The main objective of this project is to reduce the time consumption. The income tax system has been categorized into three groups according to the mode of payment to the central government, state government, and the municipality.</w:t>
      </w:r>
    </w:p>
    <w:p>
      <w:pPr>
        <w:pStyle w:val="2"/>
        <w:keepNext w:val="0"/>
        <w:keepLines w:val="0"/>
        <w:widowControl/>
        <w:suppressLineNumbers w:val="0"/>
        <w:pBdr>
          <w:bottom w:val="single" w:color="EEEEEE" w:sz="4" w:space="5"/>
        </w:pBdr>
        <w:shd w:val="clear" w:fill="FFFFFF"/>
        <w:spacing w:before="480" w:beforeAutospacing="0" w:after="240" w:afterAutospacing="0" w:line="13" w:lineRule="atLeast"/>
        <w:ind w:left="0" w:right="0" w:firstLine="0"/>
        <w:rPr>
          <w:rFonts w:hint="default" w:ascii="Helvetica" w:hAnsi="Helvetica" w:eastAsia="Helvetica" w:cs="Helvetica"/>
          <w:i w:val="0"/>
          <w:iCs w:val="0"/>
          <w:caps w:val="0"/>
          <w:color w:val="333333"/>
          <w:spacing w:val="0"/>
          <w:sz w:val="43"/>
          <w:szCs w:val="43"/>
          <w:lang w:val="en-GB"/>
        </w:rPr>
      </w:pPr>
      <w:r>
        <w:rPr>
          <w:rFonts w:hint="default" w:ascii="Times New Roman" w:hAnsi="Times New Roman" w:cs="Times New Roman"/>
          <w:b/>
          <w:bCs/>
          <w:sz w:val="28"/>
          <w:szCs w:val="28"/>
          <w:lang w:val="en-GB"/>
        </w:rPr>
        <w:t>“</w:t>
      </w:r>
      <w:r>
        <w:rPr>
          <w:rFonts w:hint="default" w:ascii="Times New Roman" w:hAnsi="Times New Roman" w:eastAsia="Helvetica" w:cs="Times New Roman"/>
          <w:i w:val="0"/>
          <w:iCs w:val="0"/>
          <w:caps w:val="0"/>
          <w:color w:val="333333"/>
          <w:spacing w:val="0"/>
          <w:sz w:val="28"/>
          <w:szCs w:val="28"/>
          <w:shd w:val="clear" w:fill="FFFFFF"/>
        </w:rPr>
        <w:t>Tax Planning And Equivalent Returns: A Case Of Small</w:t>
      </w:r>
      <w:r>
        <w:rPr>
          <w:rFonts w:hint="default" w:ascii="Times New Roman" w:hAnsi="Times New Roman" w:eastAsia="Helvetica" w:cs="Times New Roman"/>
          <w:i w:val="0"/>
          <w:iCs w:val="0"/>
          <w:caps w:val="0"/>
          <w:color w:val="333333"/>
          <w:spacing w:val="0"/>
          <w:sz w:val="28"/>
          <w:szCs w:val="28"/>
          <w:shd w:val="clear" w:fill="FFFFFF"/>
          <w:lang w:val="en-GB"/>
        </w:rPr>
        <w:t xml:space="preserve"> Business owner”</w:t>
      </w:r>
    </w:p>
    <w:p>
      <w:pPr>
        <w:spacing w:line="360" w:lineRule="auto"/>
        <w:ind w:right="810" w:rightChars="368"/>
        <w:jc w:val="both"/>
        <w:rPr>
          <w:rFonts w:hint="default" w:ascii="Times New Roman" w:hAnsi="Times New Roman" w:cs="Times New Roman"/>
          <w:b/>
          <w:bCs/>
          <w:sz w:val="28"/>
          <w:szCs w:val="28"/>
          <w:lang w:val="en-GB"/>
        </w:rPr>
      </w:pPr>
      <w:r>
        <w:rPr>
          <w:rFonts w:hint="default" w:ascii="Times New Roman" w:hAnsi="Times New Roman" w:eastAsia="Helvetica" w:cs="Times New Roman"/>
          <w:i w:val="0"/>
          <w:iCs w:val="0"/>
          <w:caps w:val="0"/>
          <w:color w:val="333333"/>
          <w:spacing w:val="0"/>
          <w:sz w:val="28"/>
          <w:szCs w:val="28"/>
          <w:shd w:val="clear" w:fill="FFFFFF"/>
          <w:lang w:val="en-GB"/>
        </w:rPr>
        <w:t xml:space="preserve">The Research paper deal with </w:t>
      </w:r>
      <w:r>
        <w:rPr>
          <w:rFonts w:hint="default" w:ascii="Times New Roman" w:hAnsi="Times New Roman" w:eastAsia="Helvetica" w:cs="Times New Roman"/>
          <w:i w:val="0"/>
          <w:iCs w:val="0"/>
          <w:caps w:val="0"/>
          <w:color w:val="333333"/>
          <w:spacing w:val="0"/>
          <w:sz w:val="28"/>
          <w:szCs w:val="28"/>
          <w:shd w:val="clear" w:fill="FFFFFF"/>
        </w:rPr>
        <w:t>India</w:t>
      </w:r>
      <w:r>
        <w:rPr>
          <w:rFonts w:hint="default" w:ascii="Times New Roman" w:hAnsi="Times New Roman" w:eastAsia="Helvetica" w:cs="Times New Roman"/>
          <w:i w:val="0"/>
          <w:iCs w:val="0"/>
          <w:caps w:val="0"/>
          <w:color w:val="333333"/>
          <w:spacing w:val="0"/>
          <w:sz w:val="28"/>
          <w:szCs w:val="28"/>
          <w:shd w:val="clear" w:fill="FFFFFF"/>
          <w:lang w:val="en-GB"/>
        </w:rPr>
        <w:t>n</w:t>
      </w:r>
      <w:r>
        <w:rPr>
          <w:rFonts w:hint="default" w:ascii="Times New Roman" w:hAnsi="Times New Roman" w:eastAsia="Helvetica" w:cs="Times New Roman"/>
          <w:i w:val="0"/>
          <w:iCs w:val="0"/>
          <w:caps w:val="0"/>
          <w:color w:val="333333"/>
          <w:spacing w:val="0"/>
          <w:sz w:val="28"/>
          <w:szCs w:val="28"/>
          <w:shd w:val="clear" w:fill="FFFFFF"/>
        </w:rPr>
        <w:t xml:space="preserve"> tax saving and investment of savings for the future is the bigger concern. Most investors invest in GPF, Fixed Deposits, Recurring Deposits, Real Estate, Gold, etc. without considering the consequences of these alternatives on tax liability. For saving tax, Indians buy insurance policies and invest in GPF, PPF, etc. As per sec 80C of the Income tax act saving up to Rs 150000 in some of the instruments like GPF, PPF, ELSS, Life insurance premiums, etc. are tax deductible i.e., taxable income is reduced by this amount to calculate the tax liability. This Case Study will help the students and practitioners of wealth management to learn the practical aspects of dealing with the tax planning of small investors, particularly the salaried employees in the lower middle-class category. The case will also help to learn the calculation of the equivalent returns and comparison of various investment alternatives.</w:t>
      </w:r>
    </w:p>
    <w:p>
      <w:pPr>
        <w:spacing w:line="360" w:lineRule="auto"/>
        <w:ind w:right="810" w:rightChars="368"/>
        <w:jc w:val="both"/>
        <w:rPr>
          <w:rFonts w:hint="default" w:ascii="Times New Roman" w:hAnsi="Times New Roman" w:eastAsia="SimSun" w:cs="Times New Roman"/>
          <w:sz w:val="28"/>
          <w:szCs w:val="28"/>
          <w:lang w:val="en-GB"/>
        </w:rPr>
      </w:pPr>
    </w:p>
    <w:p>
      <w:pPr>
        <w:rPr>
          <w:rFonts w:hint="default" w:ascii="Times New Roman" w:hAnsi="Times New Roman" w:eastAsia="SimSun" w:cs="Times New Roman"/>
          <w:b/>
          <w:bCs/>
          <w:sz w:val="28"/>
          <w:szCs w:val="28"/>
          <w:lang w:val="en-GB"/>
        </w:rPr>
      </w:pPr>
    </w:p>
    <w:p>
      <w:pPr>
        <w:rPr>
          <w:rFonts w:hint="default" w:ascii="Times New Roman" w:hAnsi="Times New Roman" w:eastAsia="SimSun" w:cs="Times New Roman"/>
          <w:b/>
          <w:bCs/>
          <w:sz w:val="28"/>
          <w:szCs w:val="28"/>
          <w:lang w:val="en-GB"/>
        </w:rPr>
        <w:sectPr>
          <w:pgSz w:w="11910" w:h="16840"/>
          <w:pgMar w:top="1360" w:right="0" w:bottom="880" w:left="980" w:header="0" w:footer="619" w:gutter="0"/>
          <w:cols w:space="720" w:num="1"/>
        </w:sectPr>
      </w:pPr>
    </w:p>
    <w:p>
      <w:pPr>
        <w:pStyle w:val="7"/>
        <w:spacing w:before="2" w:line="360" w:lineRule="auto"/>
        <w:jc w:val="both"/>
        <w:rPr>
          <w:rFonts w:hint="default" w:ascii="Times New Roman" w:hAnsi="Times New Roman" w:cs="Times New Roman"/>
          <w:sz w:val="28"/>
          <w:szCs w:val="28"/>
        </w:rPr>
      </w:pPr>
    </w:p>
    <w:p>
      <w:pPr>
        <w:pStyle w:val="3"/>
        <w:spacing w:line="360" w:lineRule="auto"/>
        <w:ind w:right="3972" w:firstLine="3222" w:firstLineChars="1150"/>
        <w:jc w:val="both"/>
        <w:rPr>
          <w:rFonts w:hint="default" w:ascii="Times New Roman" w:hAnsi="Times New Roman" w:cs="Times New Roman"/>
          <w:spacing w:val="1"/>
          <w:sz w:val="28"/>
          <w:szCs w:val="28"/>
        </w:rPr>
      </w:pPr>
      <w:r>
        <w:rPr>
          <w:rFonts w:hint="default" w:ascii="Times New Roman" w:hAnsi="Times New Roman" w:cs="Times New Roman"/>
          <w:sz w:val="28"/>
          <w:szCs w:val="28"/>
        </w:rPr>
        <w:t>CHAPTER 3</w:t>
      </w:r>
      <w:r>
        <w:rPr>
          <w:rFonts w:hint="default" w:ascii="Times New Roman" w:hAnsi="Times New Roman" w:cs="Times New Roman"/>
          <w:spacing w:val="1"/>
          <w:sz w:val="28"/>
          <w:szCs w:val="28"/>
        </w:rPr>
        <w:t xml:space="preserve"> </w:t>
      </w:r>
    </w:p>
    <w:p>
      <w:pPr>
        <w:pStyle w:val="3"/>
        <w:spacing w:line="360" w:lineRule="auto"/>
        <w:ind w:right="3972" w:firstLine="2941" w:firstLineChars="1050"/>
        <w:jc w:val="both"/>
        <w:rPr>
          <w:rFonts w:hint="default" w:ascii="Times New Roman" w:hAnsi="Times New Roman" w:cs="Times New Roman"/>
          <w:sz w:val="28"/>
          <w:szCs w:val="28"/>
        </w:rPr>
      </w:pPr>
      <w:r>
        <w:rPr>
          <w:rFonts w:hint="default" w:ascii="Times New Roman" w:hAnsi="Times New Roman" w:cs="Times New Roman"/>
          <w:sz w:val="28"/>
          <w:szCs w:val="28"/>
        </w:rPr>
        <w:t>SYSTEM</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DESIGN</w:t>
      </w:r>
    </w:p>
    <w:p>
      <w:pPr>
        <w:pStyle w:val="4"/>
        <w:numPr>
          <w:ilvl w:val="1"/>
          <w:numId w:val="9"/>
        </w:numPr>
        <w:tabs>
          <w:tab w:val="left" w:pos="580"/>
        </w:tabs>
        <w:spacing w:before="7" w:after="0" w:line="360" w:lineRule="auto"/>
        <w:ind w:left="580" w:right="0" w:hanging="480"/>
        <w:jc w:val="both"/>
        <w:rPr>
          <w:rFonts w:hint="default" w:ascii="Times New Roman" w:hAnsi="Times New Roman" w:cs="Times New Roman"/>
          <w:sz w:val="28"/>
          <w:szCs w:val="28"/>
        </w:rPr>
      </w:pPr>
      <w:bookmarkStart w:id="5" w:name="_TOC_250005"/>
      <w:bookmarkEnd w:id="5"/>
      <w:r>
        <w:rPr>
          <w:rFonts w:hint="default" w:ascii="Times New Roman" w:hAnsi="Times New Roman" w:cs="Times New Roman"/>
          <w:sz w:val="28"/>
          <w:szCs w:val="28"/>
        </w:rPr>
        <w:t>Introduction</w:t>
      </w:r>
    </w:p>
    <w:p>
      <w:pPr>
        <w:pStyle w:val="7"/>
        <w:spacing w:before="10" w:line="360" w:lineRule="auto"/>
        <w:jc w:val="both"/>
        <w:rPr>
          <w:rFonts w:hint="default" w:ascii="Times New Roman" w:hAnsi="Times New Roman" w:cs="Times New Roman"/>
          <w:b/>
          <w:sz w:val="28"/>
          <w:szCs w:val="28"/>
        </w:rPr>
      </w:pPr>
    </w:p>
    <w:p>
      <w:pPr>
        <w:pStyle w:val="7"/>
        <w:spacing w:line="360" w:lineRule="auto"/>
        <w:ind w:left="100" w:right="1141" w:firstLine="400"/>
        <w:jc w:val="both"/>
        <w:rPr>
          <w:rFonts w:hint="default" w:ascii="Times New Roman" w:hAnsi="Times New Roman" w:cs="Times New Roman"/>
          <w:sz w:val="28"/>
          <w:szCs w:val="28"/>
        </w:rPr>
      </w:pPr>
      <w:r>
        <w:rPr>
          <w:rFonts w:hint="default" w:ascii="Times New Roman" w:hAnsi="Times New Roman" w:cs="Times New Roman"/>
          <w:sz w:val="28"/>
          <w:szCs w:val="28"/>
        </w:rPr>
        <w:t>Income tax is an annual tax on income. The Indian Income Act Provides</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that in respect of total income of the previous year of every person 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shall be charged for the corresponding assessment year at the rates laid</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down by the Financial act for that for that for the purpose of charge 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 tax and computation of total income all incomes shall be classified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under</w:t>
      </w: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t>The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following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heads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t>Salaries.</w:t>
      </w: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t>Income from</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house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property.</w:t>
      </w: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t>Profits or gains of business or profession.</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Capital</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gains.</w:t>
      </w: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t>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from</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other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sources.</w:t>
      </w:r>
    </w:p>
    <w:p>
      <w:pPr>
        <w:pStyle w:val="7"/>
        <w:spacing w:before="2" w:line="360" w:lineRule="auto"/>
        <w:jc w:val="both"/>
        <w:rPr>
          <w:rFonts w:hint="default" w:ascii="Times New Roman" w:hAnsi="Times New Roman" w:cs="Times New Roman"/>
          <w:sz w:val="28"/>
          <w:szCs w:val="28"/>
        </w:rPr>
      </w:pPr>
    </w:p>
    <w:p>
      <w:pPr>
        <w:spacing w:before="0"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Regression</w:t>
      </w:r>
      <w:r>
        <w:rPr>
          <w:rFonts w:hint="default" w:ascii="Times New Roman" w:hAnsi="Times New Roman" w:cs="Times New Roman"/>
          <w:b/>
          <w:spacing w:val="-5"/>
          <w:sz w:val="28"/>
          <w:szCs w:val="28"/>
        </w:rPr>
        <w:t xml:space="preserve"> </w:t>
      </w:r>
      <w:r>
        <w:rPr>
          <w:rFonts w:hint="default" w:ascii="Times New Roman" w:hAnsi="Times New Roman" w:cs="Times New Roman"/>
          <w:b/>
          <w:sz w:val="28"/>
          <w:szCs w:val="28"/>
        </w:rPr>
        <w:t>Based</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Model</w:t>
      </w: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561965" cy="3506470"/>
            <wp:effectExtent l="0" t="0" r="635" b="139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5562209" cy="3506470"/>
                    </a:xfrm>
                    <a:prstGeom prst="rect">
                      <a:avLst/>
                    </a:prstGeom>
                  </pic:spPr>
                </pic:pic>
              </a:graphicData>
            </a:graphic>
          </wp:inline>
        </w:drawing>
      </w:r>
    </w:p>
    <w:p>
      <w:pPr>
        <w:spacing w:before="0" w:line="360" w:lineRule="auto"/>
        <w:ind w:left="848" w:right="1871" w:firstLine="1960" w:firstLineChars="70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3.1</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Regression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Diagram.</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4"/>
        <w:numPr>
          <w:ilvl w:val="1"/>
          <w:numId w:val="9"/>
        </w:numPr>
        <w:tabs>
          <w:tab w:val="left" w:pos="580"/>
        </w:tabs>
        <w:spacing w:before="62" w:after="0" w:line="360" w:lineRule="auto"/>
        <w:ind w:left="580" w:right="0" w:hanging="480"/>
        <w:jc w:val="both"/>
        <w:rPr>
          <w:rFonts w:hint="default" w:ascii="Times New Roman" w:hAnsi="Times New Roman" w:cs="Times New Roman"/>
          <w:b/>
          <w:sz w:val="28"/>
          <w:szCs w:val="28"/>
        </w:rPr>
      </w:pPr>
      <w:bookmarkStart w:id="6" w:name="_TOC_250004"/>
      <w:r>
        <w:rPr>
          <w:rFonts w:hint="default" w:ascii="Times New Roman" w:hAnsi="Times New Roman" w:cs="Times New Roman"/>
          <w:sz w:val="28"/>
          <w:szCs w:val="28"/>
        </w:rPr>
        <w:t>Existing</w:t>
      </w:r>
      <w:r>
        <w:rPr>
          <w:rFonts w:hint="default" w:ascii="Times New Roman" w:hAnsi="Times New Roman" w:cs="Times New Roman"/>
          <w:spacing w:val="-3"/>
          <w:sz w:val="28"/>
          <w:szCs w:val="28"/>
        </w:rPr>
        <w:t xml:space="preserve"> </w:t>
      </w:r>
      <w:bookmarkEnd w:id="6"/>
      <w:r>
        <w:rPr>
          <w:rFonts w:hint="default" w:ascii="Times New Roman" w:hAnsi="Times New Roman" w:cs="Times New Roman"/>
          <w:sz w:val="28"/>
          <w:szCs w:val="28"/>
        </w:rPr>
        <w:t>System</w:t>
      </w:r>
    </w:p>
    <w:p>
      <w:pPr>
        <w:pStyle w:val="7"/>
        <w:spacing w:line="360" w:lineRule="auto"/>
        <w:ind w:left="100" w:right="1078" w:firstLine="960"/>
        <w:jc w:val="both"/>
        <w:rPr>
          <w:rFonts w:hint="default" w:ascii="Times New Roman" w:hAnsi="Times New Roman" w:cs="Times New Roman"/>
          <w:sz w:val="28"/>
          <w:szCs w:val="28"/>
        </w:rPr>
      </w:pPr>
      <w:r>
        <w:rPr>
          <w:rFonts w:hint="default" w:ascii="Times New Roman" w:hAnsi="Times New Roman" w:cs="Times New Roman"/>
          <w:color w:val="333333"/>
          <w:sz w:val="28"/>
          <w:szCs w:val="28"/>
        </w:rPr>
        <w:t>Income Tax Calculator to know the taxes to be paid for a given</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Income</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and</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to</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compare</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Old</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vs</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New</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tax</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regimes</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(scheme)</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for</w:t>
      </w:r>
      <w:r>
        <w:rPr>
          <w:rFonts w:hint="default" w:ascii="Times New Roman" w:hAnsi="Times New Roman" w:cs="Times New Roman"/>
          <w:color w:val="333333"/>
          <w:spacing w:val="72"/>
          <w:sz w:val="28"/>
          <w:szCs w:val="28"/>
        </w:rPr>
        <w:t xml:space="preserve"> </w:t>
      </w:r>
      <w:r>
        <w:rPr>
          <w:rFonts w:hint="default" w:ascii="Times New Roman" w:hAnsi="Times New Roman" w:cs="Times New Roman"/>
          <w:color w:val="333333"/>
          <w:sz w:val="28"/>
          <w:szCs w:val="28"/>
        </w:rPr>
        <w:t>IT</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declaration</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with</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your employer or to</w:t>
      </w:r>
      <w:r>
        <w:rPr>
          <w:rFonts w:hint="default" w:ascii="Times New Roman" w:hAnsi="Times New Roman" w:cs="Times New Roman"/>
          <w:color w:val="333333"/>
          <w:spacing w:val="-2"/>
          <w:sz w:val="28"/>
          <w:szCs w:val="28"/>
        </w:rPr>
        <w:t xml:space="preserve"> </w:t>
      </w:r>
      <w:r>
        <w:rPr>
          <w:rFonts w:hint="default" w:ascii="Times New Roman" w:hAnsi="Times New Roman" w:cs="Times New Roman"/>
          <w:color w:val="333333"/>
          <w:sz w:val="28"/>
          <w:szCs w:val="28"/>
        </w:rPr>
        <w:t>know</w:t>
      </w:r>
      <w:r>
        <w:rPr>
          <w:rFonts w:hint="default" w:ascii="Times New Roman" w:hAnsi="Times New Roman" w:cs="Times New Roman"/>
          <w:color w:val="333333"/>
          <w:spacing w:val="3"/>
          <w:sz w:val="28"/>
          <w:szCs w:val="28"/>
        </w:rPr>
        <w:t xml:space="preserve"> </w:t>
      </w:r>
      <w:r>
        <w:rPr>
          <w:rFonts w:hint="default" w:ascii="Times New Roman" w:hAnsi="Times New Roman" w:cs="Times New Roman"/>
          <w:color w:val="333333"/>
          <w:sz w:val="28"/>
          <w:szCs w:val="28"/>
        </w:rPr>
        <w:t>your tax</w:t>
      </w:r>
      <w:r>
        <w:rPr>
          <w:rFonts w:hint="default" w:ascii="Times New Roman" w:hAnsi="Times New Roman" w:cs="Times New Roman"/>
          <w:color w:val="333333"/>
          <w:spacing w:val="-1"/>
          <w:sz w:val="28"/>
          <w:szCs w:val="28"/>
        </w:rPr>
        <w:t xml:space="preserve"> </w:t>
      </w:r>
      <w:r>
        <w:rPr>
          <w:rFonts w:hint="default" w:ascii="Times New Roman" w:hAnsi="Times New Roman" w:cs="Times New Roman"/>
          <w:color w:val="333333"/>
          <w:sz w:val="28"/>
          <w:szCs w:val="28"/>
        </w:rPr>
        <w:t>exposure</w:t>
      </w:r>
    </w:p>
    <w:p>
      <w:pPr>
        <w:pStyle w:val="14"/>
        <w:numPr>
          <w:ilvl w:val="0"/>
          <w:numId w:val="10"/>
        </w:numPr>
        <w:tabs>
          <w:tab w:val="left" w:pos="412"/>
        </w:tabs>
        <w:spacing w:before="1" w:after="0" w:line="360" w:lineRule="auto"/>
        <w:ind w:left="412" w:right="0" w:hanging="312"/>
        <w:jc w:val="both"/>
        <w:rPr>
          <w:rFonts w:hint="default" w:ascii="Times New Roman" w:hAnsi="Times New Roman" w:cs="Times New Roman"/>
          <w:sz w:val="28"/>
          <w:szCs w:val="28"/>
        </w:rPr>
      </w:pPr>
      <w:r>
        <w:rPr>
          <w:rFonts w:hint="default" w:ascii="Times New Roman" w:hAnsi="Times New Roman" w:cs="Times New Roman"/>
          <w:sz w:val="28"/>
          <w:szCs w:val="28"/>
        </w:rPr>
        <w:t>Online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tool</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provided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website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68"/>
          <w:sz w:val="28"/>
          <w:szCs w:val="28"/>
        </w:rPr>
        <w:t xml:space="preserve"> </w:t>
      </w:r>
      <w:r>
        <w:rPr>
          <w:rFonts w:hint="default" w:ascii="Times New Roman" w:hAnsi="Times New Roman" w:cs="Times New Roman"/>
          <w:sz w:val="28"/>
          <w:szCs w:val="28"/>
        </w:rPr>
        <w:t>calculating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tax.</w:t>
      </w:r>
    </w:p>
    <w:p>
      <w:pPr>
        <w:pStyle w:val="14"/>
        <w:numPr>
          <w:ilvl w:val="0"/>
          <w:numId w:val="10"/>
        </w:numPr>
        <w:tabs>
          <w:tab w:val="left" w:pos="412"/>
        </w:tabs>
        <w:spacing w:before="195" w:after="0" w:line="360" w:lineRule="auto"/>
        <w:ind w:left="412" w:right="0" w:hanging="312"/>
        <w:jc w:val="both"/>
        <w:rPr>
          <w:rFonts w:hint="default" w:ascii="Times New Roman" w:hAnsi="Times New Roman" w:cs="Times New Roman"/>
          <w:sz w:val="28"/>
          <w:szCs w:val="28"/>
        </w:rPr>
      </w:pPr>
      <w:r>
        <w:rPr>
          <w:rFonts w:hint="default" w:ascii="Times New Roman" w:hAnsi="Times New Roman" w:cs="Times New Roman"/>
          <w:sz w:val="28"/>
          <w:szCs w:val="28"/>
        </w:rPr>
        <w:t>It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helps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calculate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for the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financial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year.</w:t>
      </w:r>
    </w:p>
    <w:p>
      <w:pPr>
        <w:pStyle w:val="14"/>
        <w:numPr>
          <w:ilvl w:val="0"/>
          <w:numId w:val="10"/>
        </w:numPr>
        <w:tabs>
          <w:tab w:val="left" w:pos="412"/>
        </w:tabs>
        <w:spacing w:before="195" w:after="0" w:line="360" w:lineRule="auto"/>
        <w:ind w:left="412" w:right="0" w:hanging="312"/>
        <w:jc w:val="both"/>
        <w:rPr>
          <w:rFonts w:hint="default" w:ascii="Times New Roman" w:hAnsi="Times New Roman" w:cs="Times New Roman"/>
          <w:sz w:val="28"/>
          <w:szCs w:val="28"/>
        </w:rPr>
      </w:pPr>
      <w:r>
        <w:rPr>
          <w:rFonts w:hint="default" w:ascii="Times New Roman" w:hAnsi="Times New Roman" w:cs="Times New Roman"/>
          <w:sz w:val="28"/>
          <w:szCs w:val="28"/>
        </w:rPr>
        <w:t>It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provides basic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information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paying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taxes.</w:t>
      </w:r>
    </w:p>
    <w:p>
      <w:pPr>
        <w:pStyle w:val="14"/>
        <w:numPr>
          <w:ilvl w:val="0"/>
          <w:numId w:val="10"/>
        </w:numPr>
        <w:tabs>
          <w:tab w:val="left" w:pos="412"/>
        </w:tabs>
        <w:spacing w:before="195" w:after="0" w:line="360" w:lineRule="auto"/>
        <w:ind w:left="412" w:right="0" w:hanging="312"/>
        <w:jc w:val="both"/>
        <w:rPr>
          <w:rFonts w:hint="default" w:ascii="Times New Roman" w:hAnsi="Times New Roman" w:cs="Times New Roman"/>
          <w:b/>
          <w:sz w:val="28"/>
          <w:szCs w:val="28"/>
        </w:rPr>
      </w:pPr>
      <w:r>
        <w:rPr>
          <w:rFonts w:hint="default" w:ascii="Times New Roman" w:hAnsi="Times New Roman" w:cs="Times New Roman"/>
          <w:sz w:val="28"/>
          <w:szCs w:val="28"/>
        </w:rPr>
        <w:t>They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didn’t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provide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any</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comparison to</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old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new tax</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regime</w:t>
      </w:r>
      <w:r>
        <w:rPr>
          <w:rFonts w:hint="default" w:ascii="Times New Roman" w:hAnsi="Times New Roman" w:cs="Times New Roman"/>
          <w:b/>
          <w:sz w:val="28"/>
          <w:szCs w:val="28"/>
        </w:rPr>
        <w:t>.</w:t>
      </w:r>
    </w:p>
    <w:p>
      <w:pPr>
        <w:pStyle w:val="4"/>
        <w:numPr>
          <w:ilvl w:val="1"/>
          <w:numId w:val="9"/>
        </w:numPr>
        <w:tabs>
          <w:tab w:val="left" w:pos="580"/>
        </w:tabs>
        <w:spacing w:before="0" w:after="0" w:line="360" w:lineRule="auto"/>
        <w:ind w:left="580" w:right="0" w:hanging="480"/>
        <w:jc w:val="both"/>
        <w:rPr>
          <w:rFonts w:hint="default" w:ascii="Times New Roman" w:hAnsi="Times New Roman" w:cs="Times New Roman"/>
          <w:b/>
          <w:color w:val="auto"/>
          <w:sz w:val="28"/>
          <w:szCs w:val="28"/>
        </w:rPr>
      </w:pPr>
      <w:bookmarkStart w:id="7" w:name="_TOC_250003"/>
      <w:r>
        <w:rPr>
          <w:rFonts w:hint="default" w:ascii="Times New Roman" w:hAnsi="Times New Roman" w:cs="Times New Roman"/>
          <w:sz w:val="28"/>
          <w:szCs w:val="28"/>
        </w:rPr>
        <w:t>Proposed</w:t>
      </w:r>
      <w:r>
        <w:rPr>
          <w:rFonts w:hint="default" w:ascii="Times New Roman" w:hAnsi="Times New Roman" w:cs="Times New Roman"/>
          <w:spacing w:val="-2"/>
          <w:sz w:val="28"/>
          <w:szCs w:val="28"/>
        </w:rPr>
        <w:t xml:space="preserve"> </w:t>
      </w:r>
      <w:bookmarkEnd w:id="7"/>
      <w:r>
        <w:rPr>
          <w:rFonts w:hint="default" w:ascii="Times New Roman" w:hAnsi="Times New Roman" w:cs="Times New Roman"/>
          <w:sz w:val="28"/>
          <w:szCs w:val="28"/>
        </w:rPr>
        <w:t>System</w:t>
      </w:r>
    </w:p>
    <w:p>
      <w:pPr>
        <w:pStyle w:val="7"/>
        <w:spacing w:line="360" w:lineRule="auto"/>
        <w:ind w:left="100" w:right="1077" w:firstLine="628"/>
        <w:jc w:val="both"/>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rPr>
        <w:t>The Union Budget has left individuals confused with the choice of the</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tax regime. Both old and new tax regimes require a proper assessment</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before choosing</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one.</w:t>
      </w:r>
    </w:p>
    <w:p>
      <w:pPr>
        <w:pStyle w:val="14"/>
        <w:numPr>
          <w:numId w:val="0"/>
        </w:numPr>
        <w:tabs>
          <w:tab w:val="left" w:pos="819"/>
          <w:tab w:val="left" w:pos="820"/>
          <w:tab w:val="left" w:pos="9383"/>
        </w:tabs>
        <w:spacing w:before="0" w:after="0" w:line="360" w:lineRule="auto"/>
        <w:ind w:left="100" w:leftChars="0" w:right="1078" w:rightChars="0"/>
        <w:jc w:val="both"/>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GB"/>
        </w:rPr>
        <w:t>1.</w:t>
      </w:r>
      <w:r>
        <w:rPr>
          <w:rFonts w:hint="default" w:ascii="Times New Roman" w:hAnsi="Times New Roman" w:cs="Times New Roman"/>
          <w:color w:val="auto"/>
          <w:sz w:val="28"/>
          <w:szCs w:val="28"/>
          <w:highlight w:val="none"/>
        </w:rPr>
        <w:t>The</w:t>
      </w:r>
      <w:r>
        <w:rPr>
          <w:rFonts w:hint="default" w:ascii="Times New Roman" w:hAnsi="Times New Roman" w:cs="Times New Roman"/>
          <w:color w:val="auto"/>
          <w:spacing w:val="28"/>
          <w:sz w:val="28"/>
          <w:szCs w:val="28"/>
          <w:highlight w:val="none"/>
        </w:rPr>
        <w:t xml:space="preserve"> </w:t>
      </w:r>
      <w:r>
        <w:rPr>
          <w:rFonts w:hint="default" w:ascii="Times New Roman" w:hAnsi="Times New Roman" w:cs="Times New Roman"/>
          <w:color w:val="auto"/>
          <w:sz w:val="28"/>
          <w:szCs w:val="28"/>
          <w:highlight w:val="none"/>
        </w:rPr>
        <w:t>tool</w:t>
      </w:r>
      <w:r>
        <w:rPr>
          <w:rFonts w:hint="default" w:ascii="Times New Roman" w:hAnsi="Times New Roman" w:cs="Times New Roman"/>
          <w:color w:val="auto"/>
          <w:spacing w:val="28"/>
          <w:sz w:val="28"/>
          <w:szCs w:val="28"/>
          <w:highlight w:val="none"/>
        </w:rPr>
        <w:t xml:space="preserve"> </w:t>
      </w:r>
      <w:r>
        <w:rPr>
          <w:rFonts w:hint="default" w:ascii="Times New Roman" w:hAnsi="Times New Roman" w:cs="Times New Roman"/>
          <w:color w:val="auto"/>
          <w:sz w:val="28"/>
          <w:szCs w:val="28"/>
          <w:highlight w:val="none"/>
        </w:rPr>
        <w:t>works</w:t>
      </w:r>
      <w:r>
        <w:rPr>
          <w:rFonts w:hint="default" w:ascii="Times New Roman" w:hAnsi="Times New Roman" w:cs="Times New Roman"/>
          <w:color w:val="auto"/>
          <w:spacing w:val="30"/>
          <w:sz w:val="28"/>
          <w:szCs w:val="28"/>
          <w:highlight w:val="none"/>
        </w:rPr>
        <w:t xml:space="preserve"> </w:t>
      </w:r>
      <w:r>
        <w:rPr>
          <w:rFonts w:hint="default" w:ascii="Times New Roman" w:hAnsi="Times New Roman" w:cs="Times New Roman"/>
          <w:color w:val="auto"/>
          <w:sz w:val="28"/>
          <w:szCs w:val="28"/>
          <w:highlight w:val="none"/>
        </w:rPr>
        <w:t>completely</w:t>
      </w:r>
      <w:r>
        <w:rPr>
          <w:rFonts w:hint="default" w:ascii="Times New Roman" w:hAnsi="Times New Roman" w:cs="Times New Roman"/>
          <w:color w:val="auto"/>
          <w:spacing w:val="29"/>
          <w:sz w:val="28"/>
          <w:szCs w:val="28"/>
          <w:highlight w:val="none"/>
        </w:rPr>
        <w:t xml:space="preserve"> </w:t>
      </w:r>
      <w:r>
        <w:rPr>
          <w:rFonts w:hint="default" w:ascii="Times New Roman" w:hAnsi="Times New Roman" w:cs="Times New Roman"/>
          <w:color w:val="auto"/>
          <w:sz w:val="28"/>
          <w:szCs w:val="28"/>
          <w:highlight w:val="none"/>
        </w:rPr>
        <w:t>offline</w:t>
      </w:r>
      <w:r>
        <w:rPr>
          <w:rFonts w:hint="default" w:ascii="Times New Roman" w:hAnsi="Times New Roman" w:cs="Times New Roman"/>
          <w:color w:val="auto"/>
          <w:spacing w:val="27"/>
          <w:sz w:val="28"/>
          <w:szCs w:val="28"/>
          <w:highlight w:val="none"/>
        </w:rPr>
        <w:t xml:space="preserve"> </w:t>
      </w:r>
      <w:r>
        <w:rPr>
          <w:rFonts w:hint="default" w:ascii="Times New Roman" w:hAnsi="Times New Roman" w:cs="Times New Roman"/>
          <w:color w:val="auto"/>
          <w:sz w:val="28"/>
          <w:szCs w:val="28"/>
          <w:highlight w:val="none"/>
        </w:rPr>
        <w:t>and</w:t>
      </w:r>
      <w:r>
        <w:rPr>
          <w:rFonts w:hint="default" w:ascii="Times New Roman" w:hAnsi="Times New Roman" w:cs="Times New Roman"/>
          <w:color w:val="auto"/>
          <w:spacing w:val="29"/>
          <w:sz w:val="28"/>
          <w:szCs w:val="28"/>
          <w:highlight w:val="none"/>
        </w:rPr>
        <w:t xml:space="preserve"> </w:t>
      </w:r>
      <w:r>
        <w:rPr>
          <w:rFonts w:hint="default" w:ascii="Times New Roman" w:hAnsi="Times New Roman" w:cs="Times New Roman"/>
          <w:color w:val="auto"/>
          <w:sz w:val="28"/>
          <w:szCs w:val="28"/>
          <w:highlight w:val="none"/>
        </w:rPr>
        <w:t>compare</w:t>
      </w:r>
      <w:r>
        <w:rPr>
          <w:rFonts w:hint="default" w:ascii="Times New Roman" w:hAnsi="Times New Roman" w:cs="Times New Roman"/>
          <w:color w:val="auto"/>
          <w:spacing w:val="31"/>
          <w:sz w:val="28"/>
          <w:szCs w:val="28"/>
          <w:highlight w:val="none"/>
        </w:rPr>
        <w:t xml:space="preserve"> </w:t>
      </w:r>
      <w:r>
        <w:rPr>
          <w:rFonts w:hint="default" w:ascii="Times New Roman" w:hAnsi="Times New Roman" w:cs="Times New Roman"/>
          <w:color w:val="auto"/>
          <w:sz w:val="28"/>
          <w:szCs w:val="28"/>
          <w:highlight w:val="none"/>
        </w:rPr>
        <w:t>Old</w:t>
      </w:r>
      <w:r>
        <w:rPr>
          <w:rFonts w:hint="default" w:ascii="Times New Roman" w:hAnsi="Times New Roman" w:cs="Times New Roman"/>
          <w:color w:val="auto"/>
          <w:spacing w:val="29"/>
          <w:sz w:val="28"/>
          <w:szCs w:val="28"/>
          <w:highlight w:val="none"/>
        </w:rPr>
        <w:t xml:space="preserve"> </w:t>
      </w:r>
      <w:r>
        <w:rPr>
          <w:rFonts w:hint="default" w:ascii="Times New Roman" w:hAnsi="Times New Roman" w:cs="Times New Roman"/>
          <w:color w:val="auto"/>
          <w:sz w:val="28"/>
          <w:szCs w:val="28"/>
          <w:highlight w:val="none"/>
        </w:rPr>
        <w:t>tax</w:t>
      </w:r>
      <w:r>
        <w:rPr>
          <w:rFonts w:hint="default" w:ascii="Times New Roman" w:hAnsi="Times New Roman" w:cs="Times New Roman"/>
          <w:color w:val="auto"/>
          <w:spacing w:val="30"/>
          <w:sz w:val="28"/>
          <w:szCs w:val="28"/>
          <w:highlight w:val="none"/>
        </w:rPr>
        <w:t xml:space="preserve"> </w:t>
      </w:r>
      <w:r>
        <w:rPr>
          <w:rFonts w:hint="default" w:ascii="Times New Roman" w:hAnsi="Times New Roman" w:cs="Times New Roman"/>
          <w:color w:val="auto"/>
          <w:sz w:val="28"/>
          <w:szCs w:val="28"/>
          <w:highlight w:val="none"/>
        </w:rPr>
        <w:t>slabs</w:t>
      </w:r>
      <w:r>
        <w:rPr>
          <w:rFonts w:hint="default" w:ascii="Times New Roman" w:hAnsi="Times New Roman" w:cs="Times New Roman"/>
          <w:color w:val="auto"/>
          <w:sz w:val="28"/>
          <w:szCs w:val="28"/>
          <w:highlight w:val="none"/>
          <w:lang w:val="en-GB"/>
        </w:rPr>
        <w:t xml:space="preserve"> </w:t>
      </w:r>
      <w:r>
        <w:rPr>
          <w:rFonts w:hint="default" w:ascii="Times New Roman" w:hAnsi="Times New Roman" w:cs="Times New Roman"/>
          <w:color w:val="auto"/>
          <w:spacing w:val="-1"/>
          <w:sz w:val="28"/>
          <w:szCs w:val="28"/>
          <w:highlight w:val="none"/>
        </w:rPr>
        <w:t>and</w:t>
      </w:r>
      <w:r>
        <w:rPr>
          <w:rFonts w:hint="default" w:ascii="Times New Roman" w:hAnsi="Times New Roman" w:cs="Times New Roman"/>
          <w:color w:val="auto"/>
          <w:spacing w:val="-77"/>
          <w:sz w:val="28"/>
          <w:szCs w:val="28"/>
          <w:highlight w:val="none"/>
        </w:rPr>
        <w:t xml:space="preserve"> </w:t>
      </w:r>
      <w:r>
        <w:rPr>
          <w:rFonts w:hint="default" w:ascii="Times New Roman" w:hAnsi="Times New Roman" w:cs="Times New Roman"/>
          <w:color w:val="auto"/>
          <w:sz w:val="28"/>
          <w:szCs w:val="28"/>
          <w:highlight w:val="none"/>
        </w:rPr>
        <w:t>New tax slabs.</w:t>
      </w:r>
    </w:p>
    <w:p>
      <w:pPr>
        <w:pStyle w:val="14"/>
        <w:numPr>
          <w:numId w:val="0"/>
        </w:numPr>
        <w:tabs>
          <w:tab w:val="left" w:pos="819"/>
          <w:tab w:val="left" w:pos="820"/>
        </w:tabs>
        <w:spacing w:before="0" w:after="0" w:line="360" w:lineRule="auto"/>
        <w:ind w:left="100" w:leftChars="0" w:right="0" w:rightChars="0"/>
        <w:jc w:val="both"/>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GB"/>
        </w:rPr>
        <w:t>2.</w:t>
      </w:r>
      <w:r>
        <w:rPr>
          <w:rFonts w:hint="default" w:ascii="Times New Roman" w:hAnsi="Times New Roman" w:cs="Times New Roman"/>
          <w:color w:val="auto"/>
          <w:sz w:val="28"/>
          <w:szCs w:val="28"/>
          <w:highlight w:val="none"/>
        </w:rPr>
        <w:t>Recommend</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which</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tax</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slab</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is better</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to</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follow.</w:t>
      </w:r>
    </w:p>
    <w:p>
      <w:pPr>
        <w:pStyle w:val="14"/>
        <w:numPr>
          <w:numId w:val="0"/>
        </w:numPr>
        <w:tabs>
          <w:tab w:val="left" w:pos="819"/>
          <w:tab w:val="left" w:pos="820"/>
        </w:tabs>
        <w:spacing w:before="0" w:after="0" w:line="360" w:lineRule="auto"/>
        <w:ind w:left="100" w:leftChars="0" w:right="0" w:rightChars="0"/>
        <w:jc w:val="both"/>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GB"/>
        </w:rPr>
        <w:t>3.</w:t>
      </w:r>
      <w:r>
        <w:rPr>
          <w:rFonts w:hint="default" w:ascii="Times New Roman" w:hAnsi="Times New Roman" w:cs="Times New Roman"/>
          <w:color w:val="auto"/>
          <w:sz w:val="28"/>
          <w:szCs w:val="28"/>
          <w:highlight w:val="none"/>
        </w:rPr>
        <w:t>Calculate</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how much</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tax</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have</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to</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pay</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for</w:t>
      </w:r>
      <w:r>
        <w:rPr>
          <w:rFonts w:hint="default" w:ascii="Times New Roman" w:hAnsi="Times New Roman" w:cs="Times New Roman"/>
          <w:color w:val="auto"/>
          <w:spacing w:val="-4"/>
          <w:sz w:val="28"/>
          <w:szCs w:val="28"/>
          <w:highlight w:val="none"/>
        </w:rPr>
        <w:t xml:space="preserve"> </w:t>
      </w:r>
      <w:r>
        <w:rPr>
          <w:rFonts w:hint="default" w:ascii="Times New Roman" w:hAnsi="Times New Roman" w:cs="Times New Roman"/>
          <w:color w:val="auto"/>
          <w:sz w:val="28"/>
          <w:szCs w:val="28"/>
          <w:highlight w:val="none"/>
        </w:rPr>
        <w:t>the</w:t>
      </w:r>
      <w:r>
        <w:rPr>
          <w:rFonts w:hint="default" w:ascii="Times New Roman" w:hAnsi="Times New Roman" w:cs="Times New Roman"/>
          <w:color w:val="auto"/>
          <w:spacing w:val="78"/>
          <w:sz w:val="28"/>
          <w:szCs w:val="28"/>
          <w:highlight w:val="none"/>
        </w:rPr>
        <w:t xml:space="preserve"> </w:t>
      </w:r>
      <w:r>
        <w:rPr>
          <w:rFonts w:hint="default" w:ascii="Times New Roman" w:hAnsi="Times New Roman" w:cs="Times New Roman"/>
          <w:color w:val="auto"/>
          <w:sz w:val="28"/>
          <w:szCs w:val="28"/>
          <w:highlight w:val="none"/>
        </w:rPr>
        <w:t>financial</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year</w:t>
      </w:r>
    </w:p>
    <w:p>
      <w:pPr>
        <w:pStyle w:val="14"/>
        <w:numPr>
          <w:numId w:val="0"/>
        </w:numPr>
        <w:tabs>
          <w:tab w:val="left" w:pos="819"/>
          <w:tab w:val="left" w:pos="820"/>
        </w:tabs>
        <w:spacing w:before="0" w:after="0" w:line="360" w:lineRule="auto"/>
        <w:ind w:left="100" w:leftChars="0" w:right="0" w:rightChars="0"/>
        <w:jc w:val="both"/>
        <w:rPr>
          <w:rFonts w:hint="default" w:ascii="Times New Roman" w:hAnsi="Times New Roman" w:cs="Times New Roman"/>
          <w:color w:val="auto"/>
          <w:sz w:val="28"/>
          <w:szCs w:val="28"/>
          <w:highlight w:val="none"/>
        </w:rPr>
      </w:pPr>
      <w:r>
        <w:rPr>
          <w:rFonts w:hint="default" w:ascii="Times New Roman" w:hAnsi="Times New Roman" w:cs="Times New Roman"/>
          <w:color w:val="auto"/>
          <w:sz w:val="28"/>
          <w:szCs w:val="28"/>
          <w:highlight w:val="none"/>
          <w:lang w:val="en-GB"/>
        </w:rPr>
        <w:t>4.</w:t>
      </w:r>
      <w:r>
        <w:rPr>
          <w:rFonts w:hint="default" w:ascii="Times New Roman" w:hAnsi="Times New Roman" w:cs="Times New Roman"/>
          <w:color w:val="auto"/>
          <w:sz w:val="28"/>
          <w:szCs w:val="28"/>
          <w:highlight w:val="none"/>
        </w:rPr>
        <w:t>It</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reduce</w:t>
      </w:r>
      <w:r>
        <w:rPr>
          <w:rFonts w:hint="default" w:ascii="Times New Roman" w:hAnsi="Times New Roman" w:cs="Times New Roman"/>
          <w:color w:val="auto"/>
          <w:spacing w:val="-3"/>
          <w:sz w:val="28"/>
          <w:szCs w:val="28"/>
          <w:highlight w:val="none"/>
        </w:rPr>
        <w:t xml:space="preserve"> </w:t>
      </w:r>
      <w:r>
        <w:rPr>
          <w:rFonts w:hint="default" w:ascii="Times New Roman" w:hAnsi="Times New Roman" w:cs="Times New Roman"/>
          <w:color w:val="auto"/>
          <w:sz w:val="28"/>
          <w:szCs w:val="28"/>
          <w:highlight w:val="none"/>
        </w:rPr>
        <w:t>time</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consuming and</w:t>
      </w:r>
      <w:r>
        <w:rPr>
          <w:rFonts w:hint="default" w:ascii="Times New Roman" w:hAnsi="Times New Roman" w:cs="Times New Roman"/>
          <w:color w:val="auto"/>
          <w:spacing w:val="-2"/>
          <w:sz w:val="28"/>
          <w:szCs w:val="28"/>
          <w:highlight w:val="none"/>
        </w:rPr>
        <w:t xml:space="preserve"> </w:t>
      </w:r>
      <w:r>
        <w:rPr>
          <w:rFonts w:hint="default" w:ascii="Times New Roman" w:hAnsi="Times New Roman" w:cs="Times New Roman"/>
          <w:color w:val="auto"/>
          <w:sz w:val="28"/>
          <w:szCs w:val="28"/>
          <w:highlight w:val="none"/>
        </w:rPr>
        <w:t>provide</w:t>
      </w:r>
      <w:r>
        <w:rPr>
          <w:rFonts w:hint="default" w:ascii="Times New Roman" w:hAnsi="Times New Roman" w:cs="Times New Roman"/>
          <w:color w:val="auto"/>
          <w:spacing w:val="-6"/>
          <w:sz w:val="28"/>
          <w:szCs w:val="28"/>
          <w:highlight w:val="none"/>
        </w:rPr>
        <w:t xml:space="preserve"> </w:t>
      </w:r>
      <w:r>
        <w:rPr>
          <w:rFonts w:hint="default" w:ascii="Times New Roman" w:hAnsi="Times New Roman" w:cs="Times New Roman"/>
          <w:color w:val="auto"/>
          <w:sz w:val="28"/>
          <w:szCs w:val="28"/>
          <w:highlight w:val="none"/>
        </w:rPr>
        <w:t>money</w:t>
      </w:r>
      <w:r>
        <w:rPr>
          <w:rFonts w:hint="default" w:ascii="Times New Roman" w:hAnsi="Times New Roman" w:cs="Times New Roman"/>
          <w:color w:val="auto"/>
          <w:spacing w:val="-1"/>
          <w:sz w:val="28"/>
          <w:szCs w:val="28"/>
          <w:highlight w:val="none"/>
        </w:rPr>
        <w:t xml:space="preserve"> </w:t>
      </w:r>
      <w:r>
        <w:rPr>
          <w:rFonts w:hint="default" w:ascii="Times New Roman" w:hAnsi="Times New Roman" w:cs="Times New Roman"/>
          <w:color w:val="auto"/>
          <w:sz w:val="28"/>
          <w:szCs w:val="28"/>
          <w:highlight w:val="none"/>
        </w:rPr>
        <w:t>saving.</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4"/>
        <w:numPr>
          <w:ilvl w:val="1"/>
          <w:numId w:val="11"/>
        </w:numPr>
        <w:tabs>
          <w:tab w:val="left" w:pos="580"/>
        </w:tabs>
        <w:spacing w:before="62" w:after="0" w:line="360" w:lineRule="auto"/>
        <w:ind w:left="580" w:right="0" w:hanging="480"/>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1312" behindDoc="0" locked="0" layoutInCell="1" allowOverlap="1">
            <wp:simplePos x="0" y="0"/>
            <wp:positionH relativeFrom="page">
              <wp:posOffset>685800</wp:posOffset>
            </wp:positionH>
            <wp:positionV relativeFrom="paragraph">
              <wp:posOffset>325755</wp:posOffset>
            </wp:positionV>
            <wp:extent cx="6874510" cy="27432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6874509" cy="2743335"/>
                    </a:xfrm>
                    <a:prstGeom prst="rect">
                      <a:avLst/>
                    </a:prstGeom>
                  </pic:spPr>
                </pic:pic>
              </a:graphicData>
            </a:graphic>
          </wp:anchor>
        </w:drawing>
      </w:r>
      <w:bookmarkStart w:id="8" w:name="_TOC_250002"/>
      <w:r>
        <w:rPr>
          <w:rFonts w:hint="default" w:ascii="Times New Roman" w:hAnsi="Times New Roman" w:cs="Times New Roman"/>
          <w:sz w:val="28"/>
          <w:szCs w:val="28"/>
        </w:rPr>
        <w:t>System</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Architecture</w:t>
      </w:r>
      <w:r>
        <w:rPr>
          <w:rFonts w:hint="default" w:ascii="Times New Roman" w:hAnsi="Times New Roman" w:cs="Times New Roman"/>
          <w:spacing w:val="-1"/>
          <w:sz w:val="28"/>
          <w:szCs w:val="28"/>
        </w:rPr>
        <w:t xml:space="preserve"> </w:t>
      </w:r>
      <w:bookmarkEnd w:id="8"/>
      <w:r>
        <w:rPr>
          <w:rFonts w:hint="default" w:ascii="Times New Roman" w:hAnsi="Times New Roman" w:cs="Times New Roman"/>
          <w:sz w:val="28"/>
          <w:szCs w:val="28"/>
        </w:rPr>
        <w:t>Diagram</w:t>
      </w: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7"/>
        <w:spacing w:before="9" w:line="360" w:lineRule="auto"/>
        <w:jc w:val="both"/>
        <w:rPr>
          <w:rFonts w:hint="default" w:ascii="Times New Roman" w:hAnsi="Times New Roman" w:cs="Times New Roman"/>
          <w:b/>
          <w:sz w:val="28"/>
          <w:szCs w:val="28"/>
        </w:rPr>
      </w:pPr>
    </w:p>
    <w:p>
      <w:pPr>
        <w:pStyle w:val="4"/>
        <w:numPr>
          <w:ilvl w:val="1"/>
          <w:numId w:val="11"/>
        </w:numPr>
        <w:tabs>
          <w:tab w:val="left" w:pos="580"/>
        </w:tabs>
        <w:spacing w:before="0" w:after="0" w:line="360" w:lineRule="auto"/>
        <w:ind w:left="580" w:right="0" w:hanging="480"/>
        <w:jc w:val="both"/>
        <w:rPr>
          <w:rFonts w:hint="default" w:ascii="Times New Roman" w:hAnsi="Times New Roman" w:cs="Times New Roman"/>
          <w:sz w:val="28"/>
          <w:szCs w:val="28"/>
        </w:rPr>
      </w:pPr>
      <w:bookmarkStart w:id="9" w:name="_TOC_250001"/>
      <w:r>
        <w:rPr>
          <w:rFonts w:hint="default" w:ascii="Times New Roman" w:hAnsi="Times New Roman" w:cs="Times New Roman"/>
          <w:sz w:val="28"/>
          <w:szCs w:val="28"/>
        </w:rPr>
        <w:t>Data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Flow</w:t>
      </w:r>
      <w:r>
        <w:rPr>
          <w:rFonts w:hint="default" w:ascii="Times New Roman" w:hAnsi="Times New Roman" w:cs="Times New Roman"/>
          <w:spacing w:val="-1"/>
          <w:sz w:val="28"/>
          <w:szCs w:val="28"/>
        </w:rPr>
        <w:t xml:space="preserve"> </w:t>
      </w:r>
      <w:bookmarkEnd w:id="9"/>
      <w:r>
        <w:rPr>
          <w:rFonts w:hint="default" w:ascii="Times New Roman" w:hAnsi="Times New Roman" w:cs="Times New Roman"/>
          <w:sz w:val="28"/>
          <w:szCs w:val="28"/>
        </w:rPr>
        <w:t>Diagram</w:t>
      </w:r>
    </w:p>
    <w:p>
      <w:pPr>
        <w:spacing w:before="91" w:line="360" w:lineRule="auto"/>
        <w:ind w:left="100" w:right="0" w:firstLine="0"/>
        <w:jc w:val="both"/>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Fig.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3.2</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Architecture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Diagram.</w:t>
      </w:r>
    </w:p>
    <w:p>
      <w:pPr>
        <w:spacing w:after="0" w:line="360" w:lineRule="auto"/>
        <w:jc w:val="both"/>
        <w:rPr>
          <w:rFonts w:hint="default" w:ascii="Times New Roman" w:hAnsi="Times New Roman" w:cs="Times New Roman"/>
          <w:sz w:val="28"/>
          <w:szCs w:val="28"/>
        </w:rPr>
        <w:sectPr>
          <w:type w:val="continuous"/>
          <w:pgSz w:w="11910" w:h="16840"/>
          <w:pgMar w:top="1360" w:right="0" w:bottom="280" w:left="980" w:header="720" w:footer="720" w:gutter="0"/>
          <w:cols w:equalWidth="0" w:num="2">
            <w:col w:w="3322" w:space="242"/>
            <w:col w:w="7366"/>
          </w:cols>
        </w:sectPr>
      </w:pP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6342380" cy="4481830"/>
            <wp:effectExtent l="0" t="0" r="12700" b="1397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6342396" cy="4481830"/>
                    </a:xfrm>
                    <a:prstGeom prst="rect">
                      <a:avLst/>
                    </a:prstGeom>
                  </pic:spPr>
                </pic:pic>
              </a:graphicData>
            </a:graphic>
          </wp:inline>
        </w:drawing>
      </w:r>
    </w:p>
    <w:p>
      <w:pPr>
        <w:pStyle w:val="7"/>
        <w:spacing w:line="360" w:lineRule="auto"/>
        <w:jc w:val="both"/>
        <w:rPr>
          <w:rFonts w:hint="default" w:ascii="Times New Roman" w:hAnsi="Times New Roman" w:cs="Times New Roman"/>
          <w:sz w:val="28"/>
          <w:szCs w:val="28"/>
        </w:rPr>
      </w:pPr>
    </w:p>
    <w:p>
      <w:pPr>
        <w:pStyle w:val="7"/>
        <w:spacing w:line="360" w:lineRule="auto"/>
        <w:jc w:val="both"/>
        <w:rPr>
          <w:rFonts w:hint="default" w:ascii="Times New Roman" w:hAnsi="Times New Roman" w:cs="Times New Roman"/>
          <w:sz w:val="28"/>
          <w:szCs w:val="28"/>
        </w:rPr>
      </w:pPr>
    </w:p>
    <w:p>
      <w:pPr>
        <w:spacing w:before="91" w:line="360" w:lineRule="auto"/>
        <w:ind w:left="888" w:right="1871" w:firstLine="2380" w:firstLineChars="85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3.3</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Flow</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Diagram.</w:t>
      </w:r>
    </w:p>
    <w:p>
      <w:pPr>
        <w:spacing w:after="0" w:line="360" w:lineRule="auto"/>
        <w:jc w:val="both"/>
        <w:rPr>
          <w:rFonts w:hint="default" w:ascii="Times New Roman" w:hAnsi="Times New Roman" w:cs="Times New Roman"/>
          <w:sz w:val="28"/>
          <w:szCs w:val="28"/>
        </w:rPr>
        <w:sectPr>
          <w:type w:val="continuous"/>
          <w:pgSz w:w="11910" w:h="16840"/>
          <w:pgMar w:top="1360" w:right="0" w:bottom="280" w:left="980" w:header="720" w:footer="720" w:gutter="0"/>
          <w:cols w:space="720" w:num="1"/>
        </w:sectPr>
      </w:pPr>
    </w:p>
    <w:p>
      <w:pPr>
        <w:pStyle w:val="4"/>
        <w:numPr>
          <w:ilvl w:val="1"/>
          <w:numId w:val="11"/>
        </w:numPr>
        <w:tabs>
          <w:tab w:val="left" w:pos="580"/>
        </w:tabs>
        <w:spacing w:before="72" w:after="0" w:line="360" w:lineRule="auto"/>
        <w:ind w:left="580" w:right="0" w:hanging="480"/>
        <w:jc w:val="both"/>
        <w:rPr>
          <w:rFonts w:hint="default" w:ascii="Times New Roman" w:hAnsi="Times New Roman" w:cs="Times New Roman"/>
          <w:b/>
          <w:sz w:val="28"/>
          <w:szCs w:val="28"/>
        </w:rPr>
      </w:pPr>
      <w:bookmarkStart w:id="10" w:name="_TOC_250000"/>
      <w:r>
        <w:rPr>
          <w:rFonts w:hint="default" w:ascii="Times New Roman" w:hAnsi="Times New Roman" w:cs="Times New Roman"/>
          <w:sz w:val="28"/>
          <w:szCs w:val="28"/>
        </w:rPr>
        <w:t>System</w:t>
      </w:r>
      <w:r>
        <w:rPr>
          <w:rFonts w:hint="default" w:ascii="Times New Roman" w:hAnsi="Times New Roman" w:cs="Times New Roman"/>
          <w:spacing w:val="-5"/>
          <w:sz w:val="28"/>
          <w:szCs w:val="28"/>
        </w:rPr>
        <w:t xml:space="preserve"> </w:t>
      </w:r>
      <w:bookmarkEnd w:id="10"/>
      <w:r>
        <w:rPr>
          <w:rFonts w:hint="default" w:ascii="Times New Roman" w:hAnsi="Times New Roman" w:cs="Times New Roman"/>
          <w:sz w:val="28"/>
          <w:szCs w:val="28"/>
        </w:rPr>
        <w:t>Requirements:</w:t>
      </w:r>
    </w:p>
    <w:p>
      <w:pPr>
        <w:spacing w:before="0"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Software</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Description:</w:t>
      </w:r>
    </w:p>
    <w:p>
      <w:pPr>
        <w:pStyle w:val="4"/>
        <w:spacing w:before="1" w:line="360" w:lineRule="auto"/>
        <w:jc w:val="both"/>
        <w:rPr>
          <w:rFonts w:hint="default" w:ascii="Times New Roman" w:hAnsi="Times New Roman" w:cs="Times New Roman"/>
          <w:b/>
          <w:sz w:val="28"/>
          <w:szCs w:val="28"/>
        </w:rPr>
      </w:pPr>
      <w:r>
        <w:rPr>
          <w:rFonts w:hint="default" w:ascii="Times New Roman" w:hAnsi="Times New Roman" w:cs="Times New Roman"/>
          <w:sz w:val="28"/>
          <w:szCs w:val="28"/>
        </w:rPr>
        <w:t>Visual</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Studio</w:t>
      </w:r>
    </w:p>
    <w:p>
      <w:pPr>
        <w:spacing w:before="0" w:line="360" w:lineRule="auto"/>
        <w:ind w:left="100" w:right="1076" w:firstLine="720"/>
        <w:jc w:val="both"/>
        <w:rPr>
          <w:rFonts w:hint="default" w:ascii="Times New Roman" w:hAnsi="Times New Roman" w:cs="Times New Roman"/>
          <w:sz w:val="28"/>
          <w:szCs w:val="28"/>
        </w:rPr>
      </w:pPr>
      <w:r>
        <w:rPr>
          <w:rFonts w:hint="default" w:ascii="Times New Roman" w:hAnsi="Times New Roman" w:cs="Times New Roman"/>
          <w:b/>
          <w:sz w:val="28"/>
          <w:szCs w:val="28"/>
        </w:rPr>
        <w:t xml:space="preserve">Visual Studio </w:t>
      </w:r>
      <w:r>
        <w:rPr>
          <w:rFonts w:hint="default" w:ascii="Times New Roman" w:hAnsi="Times New Roman" w:cs="Times New Roman"/>
          <w:sz w:val="28"/>
          <w:szCs w:val="28"/>
        </w:rPr>
        <w:t xml:space="preserve">is an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"https://en.wikipedia.org/wiki/Integrated_development_environment"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integrated development environment </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(IDE) from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"https://en.wikipedia.org/wiki/Microsoft"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Microsoft</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used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develop</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"https://en.wikipedia.org/wiki/Computer_program"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computer</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programs</w:t>
      </w:r>
      <w:r>
        <w:rPr>
          <w:rFonts w:hint="default" w:ascii="Times New Roman" w:hAnsi="Times New Roman" w:cs="Times New Roman"/>
          <w:sz w:val="28"/>
          <w:szCs w:val="28"/>
        </w:rPr>
        <w:fldChar w:fldCharType="end"/>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including</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"https://en.wikipedia.org/wiki/Web_site"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websites</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"https://en.wikipedia.org/wiki/Web_app"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web</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apps</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"https://en.wikipedia.org/wiki/Web_service"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web</w:t>
      </w:r>
      <w:r>
        <w:rPr>
          <w:rFonts w:hint="default" w:ascii="Times New Roman" w:hAnsi="Times New Roman" w:cs="Times New Roman"/>
          <w:sz w:val="28"/>
          <w:szCs w:val="28"/>
        </w:rPr>
        <w:fldChar w:fldCharType="end"/>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services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"https://en.wikipedia.org/wiki/Mobile_app"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mobile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apps</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Visual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Studio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uses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Microsoft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software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development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platforms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such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"https://en.wikipedia.org/wiki/Windows_API"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Windows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API</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"https://en.wikipedia.org/wiki/Windows_Forms"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Windows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Forms</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"https://en.wikipedia.org/wiki/Windows_Presentation_Foundation"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Windows</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Presentation</w:t>
      </w:r>
      <w:r>
        <w:rPr>
          <w:rFonts w:hint="default" w:ascii="Times New Roman" w:hAnsi="Times New Roman" w:cs="Times New Roman"/>
          <w:sz w:val="28"/>
          <w:szCs w:val="28"/>
        </w:rPr>
        <w:fldChar w:fldCharType="end"/>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Foundation,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"https://en.wikipedia.org/wiki/Windows_Store"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Windows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Store</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and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"https://en.wikipedia.org/wiki/Microsoft_Silverlight"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Microsoft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Silverlight</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can produce</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 xml:space="preserve">both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"https://en.wikipedia.org/wiki/Machine_code"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native</w:t>
      </w:r>
      <w:r>
        <w:rPr>
          <w:rFonts w:hint="default" w:ascii="Times New Roman" w:hAnsi="Times New Roman" w:cs="Times New Roman"/>
          <w:sz w:val="28"/>
          <w:szCs w:val="28"/>
        </w:rPr>
        <w:fldChar w:fldCharType="end"/>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code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"https://en.wikipedia.org/wiki/Managed_code"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managed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code</w:t>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spacing w:before="121" w:line="360" w:lineRule="auto"/>
        <w:ind w:left="100" w:right="1076" w:firstLine="0"/>
        <w:jc w:val="both"/>
        <w:rPr>
          <w:rFonts w:hint="default" w:ascii="Times New Roman" w:hAnsi="Times New Roman" w:cs="Times New Roman"/>
          <w:sz w:val="28"/>
          <w:szCs w:val="28"/>
        </w:rPr>
      </w:pPr>
      <w:r>
        <w:rPr>
          <w:rFonts w:hint="default" w:ascii="Times New Roman" w:hAnsi="Times New Roman" w:cs="Times New Roman"/>
          <w:sz w:val="28"/>
          <w:szCs w:val="28"/>
        </w:rPr>
        <w:t>Visual</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Studio</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includes</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"https://en.wikipedia.org/wiki/Code_editor"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code</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editor</w:t>
      </w:r>
      <w:r>
        <w:rPr>
          <w:rFonts w:hint="default" w:ascii="Times New Roman" w:hAnsi="Times New Roman" w:cs="Times New Roman"/>
          <w:sz w:val="28"/>
          <w:szCs w:val="28"/>
        </w:rPr>
        <w:fldChar w:fldCharType="end"/>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supporting</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"https://en.wikipedia.org/wiki/IntelliSense"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IntelliSense</w:t>
      </w:r>
      <w:r>
        <w:rPr>
          <w:rFonts w:hint="default" w:ascii="Times New Roman" w:hAnsi="Times New Roman" w:cs="Times New Roman"/>
          <w:sz w:val="28"/>
          <w:szCs w:val="28"/>
        </w:rPr>
        <w:fldChar w:fldCharType="end"/>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 xml:space="preserve">(the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"https://en.wikipedia.org/wiki/Code_completion"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code</w:t>
      </w:r>
      <w:r>
        <w:rPr>
          <w:rFonts w:hint="default" w:ascii="Times New Roman" w:hAnsi="Times New Roman" w:cs="Times New Roman"/>
          <w:sz w:val="28"/>
          <w:szCs w:val="28"/>
        </w:rPr>
        <w:fldChar w:fldCharType="end"/>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 xml:space="preserve">completion component) as well as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"https://en.wikipedia.org/wiki/Code_refactoring"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code refactoring</w:t>
      </w:r>
      <w:r>
        <w:rPr>
          <w:rFonts w:hint="default" w:ascii="Times New Roman" w:hAnsi="Times New Roman" w:cs="Times New Roman"/>
          <w:sz w:val="28"/>
          <w:szCs w:val="28"/>
        </w:rPr>
        <w:fldChar w:fldCharType="end"/>
      </w:r>
      <w:r>
        <w:rPr>
          <w:rFonts w:hint="default" w:ascii="Times New Roman" w:hAnsi="Times New Roman" w:cs="Times New Roman"/>
          <w:sz w:val="28"/>
          <w:szCs w:val="28"/>
        </w:rPr>
        <w:t>. The integrated debugger works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both as a source-level debugger and a machine-level debugger. Other built-in tools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include</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 xml:space="preserve">a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"https://en.wikipedia.org/wiki/Profiling_(computer_programming)"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code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profiler</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xml:space="preserve">designer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xml:space="preserve">for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xml:space="preserve">building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"https://en.wikipedia.org/wiki/GUI"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GUI</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xml:space="preserve">applications,  </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"https://en.wikipedia.org/wiki/Web_designer"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web</w:t>
      </w:r>
      <w:r>
        <w:rPr>
          <w:rFonts w:hint="default" w:ascii="Times New Roman" w:hAnsi="Times New Roman" w:cs="Times New Roman"/>
          <w:sz w:val="28"/>
          <w:szCs w:val="28"/>
        </w:rPr>
        <w:fldChar w:fldCharType="end"/>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xml:space="preserve">designer,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"https://en.wikipedia.org/wiki/Class_(computing)"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class </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designer, and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"https://en.wikipedia.org/wiki/Database_schema"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database schema </w:t>
      </w:r>
      <w:r>
        <w:rPr>
          <w:rFonts w:hint="default" w:ascii="Times New Roman" w:hAnsi="Times New Roman" w:cs="Times New Roman"/>
          <w:sz w:val="28"/>
          <w:szCs w:val="28"/>
        </w:rPr>
        <w:fldChar w:fldCharType="end"/>
      </w:r>
      <w:r>
        <w:rPr>
          <w:rFonts w:hint="default" w:ascii="Times New Roman" w:hAnsi="Times New Roman" w:cs="Times New Roman"/>
          <w:sz w:val="28"/>
          <w:szCs w:val="28"/>
        </w:rPr>
        <w:t>designer. It accepts plug-ins that expand</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functionality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at</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almost</w:t>
      </w:r>
      <w:r>
        <w:rPr>
          <w:rFonts w:hint="default" w:ascii="Times New Roman" w:hAnsi="Times New Roman" w:cs="Times New Roman"/>
          <w:spacing w:val="71"/>
          <w:sz w:val="28"/>
          <w:szCs w:val="28"/>
        </w:rPr>
        <w:t xml:space="preserve"> </w:t>
      </w:r>
      <w:r>
        <w:rPr>
          <w:rFonts w:hint="default" w:ascii="Times New Roman" w:hAnsi="Times New Roman" w:cs="Times New Roman"/>
          <w:sz w:val="28"/>
          <w:szCs w:val="28"/>
        </w:rPr>
        <w:t>every</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level—including</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adding</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support</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"https://en.wikipedia.org/wiki/Source_control"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source</w:t>
      </w:r>
      <w:r>
        <w:rPr>
          <w:rFonts w:hint="default" w:ascii="Times New Roman" w:hAnsi="Times New Roman" w:cs="Times New Roman"/>
          <w:sz w:val="28"/>
          <w:szCs w:val="28"/>
        </w:rPr>
        <w:fldChar w:fldCharType="end"/>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control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systems.</w:t>
      </w:r>
    </w:p>
    <w:p>
      <w:pPr>
        <w:pStyle w:val="2"/>
        <w:spacing w:before="122"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Python</w:t>
      </w:r>
    </w:p>
    <w:p>
      <w:pPr>
        <w:pStyle w:val="2"/>
        <w:spacing w:before="122" w:line="360" w:lineRule="auto"/>
        <w:jc w:val="left"/>
        <w:rPr>
          <w:rFonts w:hint="default" w:ascii="Times New Roman" w:hAnsi="Times New Roman" w:cs="Times New Roman"/>
          <w:b w:val="0"/>
          <w:bCs w:val="0"/>
          <w:color w:val="1F1F1F"/>
          <w:spacing w:val="-3"/>
          <w:sz w:val="28"/>
          <w:szCs w:val="28"/>
        </w:rPr>
      </w:pPr>
      <w:r>
        <w:rPr>
          <w:rFonts w:hint="default" w:ascii="Times New Roman" w:hAnsi="Times New Roman" w:cs="Times New Roman"/>
          <w:b w:val="0"/>
          <w:bCs w:val="0"/>
          <w:color w:val="1F1F1F"/>
          <w:sz w:val="28"/>
          <w:szCs w:val="28"/>
        </w:rPr>
        <w:t>Python</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is</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a</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computer</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programming</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language</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often</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used</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to</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build</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websites</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and</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software,</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automate</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tasks,</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and</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conduct</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data</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analysis.</w:t>
      </w:r>
      <w:r>
        <w:rPr>
          <w:rFonts w:hint="default" w:ascii="Times New Roman" w:hAnsi="Times New Roman" w:cs="Times New Roman"/>
          <w:b w:val="0"/>
          <w:bCs w:val="0"/>
          <w:color w:val="1F1F1F"/>
          <w:spacing w:val="-77"/>
          <w:sz w:val="28"/>
          <w:szCs w:val="28"/>
        </w:rPr>
        <w:t xml:space="preserve"> </w:t>
      </w:r>
      <w:r>
        <w:rPr>
          <w:rFonts w:hint="default" w:ascii="Times New Roman" w:hAnsi="Times New Roman" w:cs="Times New Roman"/>
          <w:b w:val="0"/>
          <w:bCs w:val="0"/>
          <w:color w:val="1F1F1F"/>
          <w:sz w:val="28"/>
          <w:szCs w:val="28"/>
        </w:rPr>
        <w:t>Python</w:t>
      </w:r>
      <w:r>
        <w:rPr>
          <w:rFonts w:hint="default" w:ascii="Times New Roman" w:hAnsi="Times New Roman" w:cs="Times New Roman"/>
          <w:b w:val="0"/>
          <w:bCs w:val="0"/>
          <w:color w:val="1F1F1F"/>
          <w:spacing w:val="-6"/>
          <w:sz w:val="28"/>
          <w:szCs w:val="28"/>
        </w:rPr>
        <w:t xml:space="preserve"> </w:t>
      </w:r>
      <w:r>
        <w:rPr>
          <w:rFonts w:hint="default" w:ascii="Times New Roman" w:hAnsi="Times New Roman" w:cs="Times New Roman"/>
          <w:b w:val="0"/>
          <w:bCs w:val="0"/>
          <w:color w:val="1F1F1F"/>
          <w:sz w:val="28"/>
          <w:szCs w:val="28"/>
        </w:rPr>
        <w:t>is</w:t>
      </w:r>
      <w:r>
        <w:rPr>
          <w:rFonts w:hint="default" w:ascii="Times New Roman" w:hAnsi="Times New Roman" w:cs="Times New Roman"/>
          <w:b w:val="0"/>
          <w:bCs w:val="0"/>
          <w:color w:val="1F1F1F"/>
          <w:spacing w:val="-3"/>
          <w:sz w:val="28"/>
          <w:szCs w:val="28"/>
        </w:rPr>
        <w:t xml:space="preserve"> </w:t>
      </w:r>
      <w:r>
        <w:rPr>
          <w:rFonts w:hint="default" w:ascii="Times New Roman" w:hAnsi="Times New Roman" w:cs="Times New Roman"/>
          <w:b w:val="0"/>
          <w:bCs w:val="0"/>
          <w:color w:val="1F1F1F"/>
          <w:sz w:val="28"/>
          <w:szCs w:val="28"/>
        </w:rPr>
        <w:t>a</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general-purpose</w:t>
      </w:r>
      <w:r>
        <w:rPr>
          <w:rFonts w:hint="default" w:ascii="Times New Roman" w:hAnsi="Times New Roman" w:cs="Times New Roman"/>
          <w:b w:val="0"/>
          <w:bCs w:val="0"/>
          <w:color w:val="1F1F1F"/>
          <w:spacing w:val="-5"/>
          <w:sz w:val="28"/>
          <w:szCs w:val="28"/>
        </w:rPr>
        <w:t xml:space="preserve"> </w:t>
      </w:r>
      <w:r>
        <w:rPr>
          <w:rFonts w:hint="default" w:ascii="Times New Roman" w:hAnsi="Times New Roman" w:cs="Times New Roman"/>
          <w:b w:val="0"/>
          <w:bCs w:val="0"/>
          <w:color w:val="1F1F1F"/>
          <w:sz w:val="28"/>
          <w:szCs w:val="28"/>
        </w:rPr>
        <w:t>language,</w:t>
      </w:r>
      <w:r>
        <w:rPr>
          <w:rFonts w:hint="default" w:ascii="Times New Roman" w:hAnsi="Times New Roman" w:cs="Times New Roman"/>
          <w:b w:val="0"/>
          <w:bCs w:val="0"/>
          <w:color w:val="1F1F1F"/>
          <w:spacing w:val="-2"/>
          <w:sz w:val="28"/>
          <w:szCs w:val="28"/>
        </w:rPr>
        <w:t xml:space="preserve"> </w:t>
      </w:r>
      <w:r>
        <w:rPr>
          <w:rFonts w:hint="default" w:ascii="Times New Roman" w:hAnsi="Times New Roman" w:cs="Times New Roman"/>
          <w:b w:val="0"/>
          <w:bCs w:val="0"/>
          <w:color w:val="1F1F1F"/>
          <w:sz w:val="28"/>
          <w:szCs w:val="28"/>
        </w:rPr>
        <w:t>meaning</w:t>
      </w:r>
      <w:r>
        <w:rPr>
          <w:rFonts w:hint="default" w:ascii="Times New Roman" w:hAnsi="Times New Roman" w:cs="Times New Roman"/>
          <w:b w:val="0"/>
          <w:bCs w:val="0"/>
          <w:color w:val="1F1F1F"/>
          <w:spacing w:val="-3"/>
          <w:sz w:val="28"/>
          <w:szCs w:val="28"/>
        </w:rPr>
        <w:t xml:space="preserve"> </w:t>
      </w:r>
    </w:p>
    <w:p>
      <w:pPr>
        <w:pStyle w:val="2"/>
        <w:spacing w:before="122" w:line="360" w:lineRule="auto"/>
        <w:jc w:val="left"/>
        <w:rPr>
          <w:rFonts w:hint="default" w:ascii="Times New Roman" w:hAnsi="Times New Roman" w:cs="Times New Roman"/>
          <w:b w:val="0"/>
          <w:bCs w:val="0"/>
          <w:color w:val="1F1F1F"/>
          <w:sz w:val="28"/>
          <w:szCs w:val="28"/>
        </w:rPr>
      </w:pPr>
      <w:r>
        <w:rPr>
          <w:rFonts w:hint="default" w:ascii="Times New Roman" w:hAnsi="Times New Roman" w:cs="Times New Roman"/>
          <w:b w:val="0"/>
          <w:bCs w:val="0"/>
          <w:color w:val="1F1F1F"/>
          <w:sz w:val="28"/>
          <w:szCs w:val="28"/>
        </w:rPr>
        <w:t>it</w:t>
      </w:r>
      <w:r>
        <w:rPr>
          <w:rFonts w:hint="default" w:ascii="Times New Roman" w:hAnsi="Times New Roman" w:cs="Times New Roman"/>
          <w:b w:val="0"/>
          <w:bCs w:val="0"/>
          <w:color w:val="1F1F1F"/>
          <w:spacing w:val="-2"/>
          <w:sz w:val="28"/>
          <w:szCs w:val="28"/>
        </w:rPr>
        <w:t xml:space="preserve"> </w:t>
      </w:r>
      <w:r>
        <w:rPr>
          <w:rFonts w:hint="default" w:ascii="Times New Roman" w:hAnsi="Times New Roman" w:cs="Times New Roman"/>
          <w:b w:val="0"/>
          <w:bCs w:val="0"/>
          <w:color w:val="1F1F1F"/>
          <w:sz w:val="28"/>
          <w:szCs w:val="28"/>
        </w:rPr>
        <w:t>can</w:t>
      </w:r>
      <w:r>
        <w:rPr>
          <w:rFonts w:hint="default" w:ascii="Times New Roman" w:hAnsi="Times New Roman" w:cs="Times New Roman"/>
          <w:b w:val="0"/>
          <w:bCs w:val="0"/>
          <w:color w:val="1F1F1F"/>
          <w:spacing w:val="-5"/>
          <w:sz w:val="28"/>
          <w:szCs w:val="28"/>
        </w:rPr>
        <w:t xml:space="preserve"> </w:t>
      </w:r>
      <w:r>
        <w:rPr>
          <w:rFonts w:hint="default" w:ascii="Times New Roman" w:hAnsi="Times New Roman" w:cs="Times New Roman"/>
          <w:b w:val="0"/>
          <w:bCs w:val="0"/>
          <w:color w:val="1F1F1F"/>
          <w:sz w:val="28"/>
          <w:szCs w:val="28"/>
        </w:rPr>
        <w:t>be</w:t>
      </w:r>
      <w:r>
        <w:rPr>
          <w:rFonts w:hint="default" w:ascii="Times New Roman" w:hAnsi="Times New Roman" w:cs="Times New Roman"/>
          <w:b w:val="0"/>
          <w:bCs w:val="0"/>
          <w:color w:val="1F1F1F"/>
          <w:spacing w:val="-4"/>
          <w:sz w:val="28"/>
          <w:szCs w:val="28"/>
        </w:rPr>
        <w:t xml:space="preserve"> </w:t>
      </w:r>
      <w:r>
        <w:rPr>
          <w:rFonts w:hint="default" w:ascii="Times New Roman" w:hAnsi="Times New Roman" w:cs="Times New Roman"/>
          <w:b w:val="0"/>
          <w:bCs w:val="0"/>
          <w:color w:val="1F1F1F"/>
          <w:sz w:val="28"/>
          <w:szCs w:val="28"/>
        </w:rPr>
        <w:t>used</w:t>
      </w:r>
      <w:r>
        <w:rPr>
          <w:rFonts w:hint="default" w:ascii="Times New Roman" w:hAnsi="Times New Roman" w:cs="Times New Roman"/>
          <w:b w:val="0"/>
          <w:bCs w:val="0"/>
          <w:color w:val="1F1F1F"/>
          <w:spacing w:val="-4"/>
          <w:sz w:val="28"/>
          <w:szCs w:val="28"/>
        </w:rPr>
        <w:t xml:space="preserve"> </w:t>
      </w:r>
      <w:r>
        <w:rPr>
          <w:rFonts w:hint="default" w:ascii="Times New Roman" w:hAnsi="Times New Roman" w:cs="Times New Roman"/>
          <w:b w:val="0"/>
          <w:bCs w:val="0"/>
          <w:color w:val="1F1F1F"/>
          <w:sz w:val="28"/>
          <w:szCs w:val="28"/>
        </w:rPr>
        <w:t>to</w:t>
      </w:r>
      <w:r>
        <w:rPr>
          <w:rFonts w:hint="default" w:ascii="Times New Roman" w:hAnsi="Times New Roman" w:cs="Times New Roman"/>
          <w:b w:val="0"/>
          <w:bCs w:val="0"/>
          <w:color w:val="1F1F1F"/>
          <w:spacing w:val="-5"/>
          <w:sz w:val="28"/>
          <w:szCs w:val="28"/>
        </w:rPr>
        <w:t xml:space="preserve"> </w:t>
      </w:r>
      <w:r>
        <w:rPr>
          <w:rFonts w:hint="default" w:ascii="Times New Roman" w:hAnsi="Times New Roman" w:cs="Times New Roman"/>
          <w:b w:val="0"/>
          <w:bCs w:val="0"/>
          <w:color w:val="1F1F1F"/>
          <w:sz w:val="28"/>
          <w:szCs w:val="28"/>
        </w:rPr>
        <w:t>create</w:t>
      </w:r>
      <w:r>
        <w:rPr>
          <w:rFonts w:hint="default" w:ascii="Times New Roman" w:hAnsi="Times New Roman" w:cs="Times New Roman"/>
          <w:b w:val="0"/>
          <w:bCs w:val="0"/>
          <w:color w:val="1F1F1F"/>
          <w:spacing w:val="-78"/>
          <w:sz w:val="28"/>
          <w:szCs w:val="28"/>
        </w:rPr>
        <w:t xml:space="preserve"> </w:t>
      </w:r>
      <w:r>
        <w:rPr>
          <w:rFonts w:hint="default" w:ascii="Times New Roman" w:hAnsi="Times New Roman" w:cs="Times New Roman"/>
          <w:b w:val="0"/>
          <w:bCs w:val="0"/>
          <w:color w:val="1F1F1F"/>
          <w:sz w:val="28"/>
          <w:szCs w:val="28"/>
        </w:rPr>
        <w:t>a variety of different programs and isn’t specialized for any specific</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problems. This versatility, along with its beginner-friendliness, has</w:t>
      </w:r>
      <w:r>
        <w:rPr>
          <w:rFonts w:hint="default" w:ascii="Times New Roman" w:hAnsi="Times New Roman" w:cs="Times New Roman"/>
          <w:b w:val="0"/>
          <w:bCs w:val="0"/>
          <w:color w:val="1F1F1F"/>
          <w:spacing w:val="1"/>
          <w:sz w:val="28"/>
          <w:szCs w:val="28"/>
        </w:rPr>
        <w:t xml:space="preserve"> </w:t>
      </w:r>
      <w:r>
        <w:rPr>
          <w:rFonts w:hint="default" w:ascii="Times New Roman" w:hAnsi="Times New Roman" w:cs="Times New Roman"/>
          <w:b w:val="0"/>
          <w:bCs w:val="0"/>
          <w:color w:val="1F1F1F"/>
          <w:sz w:val="28"/>
          <w:szCs w:val="28"/>
        </w:rPr>
        <w:t>made</w:t>
      </w:r>
      <w:r>
        <w:rPr>
          <w:rFonts w:hint="default" w:ascii="Times New Roman" w:hAnsi="Times New Roman" w:cs="Times New Roman"/>
          <w:b w:val="0"/>
          <w:bCs w:val="0"/>
          <w:color w:val="1F1F1F"/>
          <w:spacing w:val="-7"/>
          <w:sz w:val="28"/>
          <w:szCs w:val="28"/>
        </w:rPr>
        <w:t xml:space="preserve"> </w:t>
      </w:r>
      <w:r>
        <w:rPr>
          <w:rFonts w:hint="default" w:ascii="Times New Roman" w:hAnsi="Times New Roman" w:cs="Times New Roman"/>
          <w:b w:val="0"/>
          <w:bCs w:val="0"/>
          <w:color w:val="1F1F1F"/>
          <w:sz w:val="28"/>
          <w:szCs w:val="28"/>
        </w:rPr>
        <w:t>it</w:t>
      </w:r>
      <w:r>
        <w:rPr>
          <w:rFonts w:hint="default" w:ascii="Times New Roman" w:hAnsi="Times New Roman" w:cs="Times New Roman"/>
          <w:b w:val="0"/>
          <w:bCs w:val="0"/>
          <w:color w:val="1F1F1F"/>
          <w:spacing w:val="-6"/>
          <w:sz w:val="28"/>
          <w:szCs w:val="28"/>
        </w:rPr>
        <w:t xml:space="preserve"> </w:t>
      </w:r>
      <w:r>
        <w:rPr>
          <w:rFonts w:hint="default" w:ascii="Times New Roman" w:hAnsi="Times New Roman" w:cs="Times New Roman"/>
          <w:b w:val="0"/>
          <w:bCs w:val="0"/>
          <w:color w:val="1F1F1F"/>
          <w:sz w:val="28"/>
          <w:szCs w:val="28"/>
        </w:rPr>
        <w:t>one</w:t>
      </w:r>
      <w:r>
        <w:rPr>
          <w:rFonts w:hint="default" w:ascii="Times New Roman" w:hAnsi="Times New Roman" w:cs="Times New Roman"/>
          <w:b w:val="0"/>
          <w:bCs w:val="0"/>
          <w:color w:val="1F1F1F"/>
          <w:spacing w:val="-6"/>
          <w:sz w:val="28"/>
          <w:szCs w:val="28"/>
        </w:rPr>
        <w:t xml:space="preserve"> </w:t>
      </w:r>
      <w:r>
        <w:rPr>
          <w:rFonts w:hint="default" w:ascii="Times New Roman" w:hAnsi="Times New Roman" w:cs="Times New Roman"/>
          <w:b w:val="0"/>
          <w:bCs w:val="0"/>
          <w:color w:val="1F1F1F"/>
          <w:sz w:val="28"/>
          <w:szCs w:val="28"/>
        </w:rPr>
        <w:t>of</w:t>
      </w:r>
      <w:r>
        <w:rPr>
          <w:rFonts w:hint="default" w:ascii="Times New Roman" w:hAnsi="Times New Roman" w:cs="Times New Roman"/>
          <w:b w:val="0"/>
          <w:bCs w:val="0"/>
          <w:color w:val="1F1F1F"/>
          <w:spacing w:val="-6"/>
          <w:sz w:val="28"/>
          <w:szCs w:val="28"/>
        </w:rPr>
        <w:t xml:space="preserve"> </w:t>
      </w:r>
      <w:r>
        <w:rPr>
          <w:rFonts w:hint="default" w:ascii="Times New Roman" w:hAnsi="Times New Roman" w:cs="Times New Roman"/>
          <w:b w:val="0"/>
          <w:bCs w:val="0"/>
          <w:color w:val="1F1F1F"/>
          <w:sz w:val="28"/>
          <w:szCs w:val="28"/>
        </w:rPr>
        <w:t>the</w:t>
      </w:r>
      <w:r>
        <w:rPr>
          <w:rFonts w:hint="default" w:ascii="Times New Roman" w:hAnsi="Times New Roman" w:cs="Times New Roman"/>
          <w:b w:val="0"/>
          <w:bCs w:val="0"/>
          <w:color w:val="1F1F1F"/>
          <w:spacing w:val="-3"/>
          <w:sz w:val="28"/>
          <w:szCs w:val="28"/>
        </w:rPr>
        <w:t xml:space="preserve"> </w:t>
      </w:r>
      <w:r>
        <w:rPr>
          <w:rFonts w:hint="default" w:ascii="Times New Roman" w:hAnsi="Times New Roman" w:cs="Times New Roman"/>
          <w:b w:val="0"/>
          <w:bCs w:val="0"/>
          <w:color w:val="1F1F1F"/>
          <w:sz w:val="28"/>
          <w:szCs w:val="28"/>
        </w:rPr>
        <w:t>most-</w:t>
      </w:r>
    </w:p>
    <w:p>
      <w:pPr>
        <w:pStyle w:val="2"/>
        <w:spacing w:before="122" w:line="360" w:lineRule="auto"/>
        <w:jc w:val="left"/>
        <w:rPr>
          <w:rFonts w:hint="default" w:ascii="Times New Roman" w:hAnsi="Times New Roman" w:cs="Times New Roman"/>
          <w:b w:val="0"/>
          <w:bCs w:val="0"/>
          <w:sz w:val="28"/>
          <w:szCs w:val="28"/>
        </w:rPr>
      </w:pPr>
      <w:r>
        <w:rPr>
          <w:rFonts w:hint="default" w:ascii="Times New Roman" w:hAnsi="Times New Roman" w:cs="Times New Roman"/>
          <w:b w:val="0"/>
          <w:bCs w:val="0"/>
          <w:color w:val="1F1F1F"/>
          <w:sz w:val="28"/>
          <w:szCs w:val="28"/>
        </w:rPr>
        <w:t>used</w:t>
      </w:r>
      <w:r>
        <w:rPr>
          <w:rFonts w:hint="default" w:ascii="Times New Roman" w:hAnsi="Times New Roman" w:cs="Times New Roman"/>
          <w:b w:val="0"/>
          <w:bCs w:val="0"/>
          <w:color w:val="1F1F1F"/>
          <w:spacing w:val="-7"/>
          <w:sz w:val="28"/>
          <w:szCs w:val="28"/>
        </w:rPr>
        <w:t xml:space="preserve"> </w:t>
      </w:r>
      <w:r>
        <w:rPr>
          <w:rFonts w:hint="default" w:ascii="Times New Roman" w:hAnsi="Times New Roman" w:cs="Times New Roman"/>
          <w:b w:val="0"/>
          <w:bCs w:val="0"/>
          <w:color w:val="1F1F1F"/>
          <w:sz w:val="28"/>
          <w:szCs w:val="28"/>
        </w:rPr>
        <w:t>programming</w:t>
      </w:r>
      <w:r>
        <w:rPr>
          <w:rFonts w:hint="default" w:ascii="Times New Roman" w:hAnsi="Times New Roman" w:cs="Times New Roman"/>
          <w:b w:val="0"/>
          <w:bCs w:val="0"/>
          <w:color w:val="1F1F1F"/>
          <w:spacing w:val="-4"/>
          <w:sz w:val="28"/>
          <w:szCs w:val="28"/>
        </w:rPr>
        <w:t xml:space="preserve"> </w:t>
      </w:r>
      <w:r>
        <w:rPr>
          <w:rFonts w:hint="default" w:ascii="Times New Roman" w:hAnsi="Times New Roman" w:cs="Times New Roman"/>
          <w:b w:val="0"/>
          <w:bCs w:val="0"/>
          <w:color w:val="1F1F1F"/>
          <w:sz w:val="28"/>
          <w:szCs w:val="28"/>
        </w:rPr>
        <w:t>languages</w:t>
      </w:r>
      <w:r>
        <w:rPr>
          <w:rFonts w:hint="default" w:ascii="Times New Roman" w:hAnsi="Times New Roman" w:cs="Times New Roman"/>
          <w:b w:val="0"/>
          <w:bCs w:val="0"/>
          <w:color w:val="1F1F1F"/>
          <w:spacing w:val="-3"/>
          <w:sz w:val="28"/>
          <w:szCs w:val="28"/>
        </w:rPr>
        <w:t xml:space="preserve"> </w:t>
      </w:r>
      <w:r>
        <w:rPr>
          <w:rFonts w:hint="default" w:ascii="Times New Roman" w:hAnsi="Times New Roman" w:cs="Times New Roman"/>
          <w:b w:val="0"/>
          <w:bCs w:val="0"/>
          <w:color w:val="1F1F1F"/>
          <w:sz w:val="28"/>
          <w:szCs w:val="28"/>
        </w:rPr>
        <w:t>today.</w:t>
      </w:r>
    </w:p>
    <w:p>
      <w:pPr>
        <w:spacing w:after="0" w:line="360" w:lineRule="auto"/>
        <w:jc w:val="both"/>
        <w:rPr>
          <w:rFonts w:hint="default" w:ascii="Times New Roman" w:hAnsi="Times New Roman" w:cs="Times New Roman"/>
          <w:sz w:val="28"/>
          <w:szCs w:val="28"/>
        </w:rPr>
        <w:sectPr>
          <w:pgSz w:w="11910" w:h="16840"/>
          <w:pgMar w:top="1580" w:right="0" w:bottom="880" w:left="980" w:header="0" w:footer="619" w:gutter="0"/>
          <w:cols w:space="720" w:num="1"/>
        </w:sectPr>
      </w:pPr>
    </w:p>
    <w:p>
      <w:pPr>
        <w:pStyle w:val="14"/>
        <w:numPr>
          <w:numId w:val="0"/>
        </w:numPr>
        <w:tabs>
          <w:tab w:val="left" w:pos="520"/>
        </w:tabs>
        <w:spacing w:before="62" w:after="0" w:line="360" w:lineRule="auto"/>
        <w:ind w:left="100" w:leftChars="0" w:right="1076" w:rightChars="0"/>
        <w:jc w:val="both"/>
        <w:rPr>
          <w:rFonts w:hint="default" w:ascii="Times New Roman" w:hAnsi="Times New Roman" w:cs="Times New Roman"/>
          <w:sz w:val="28"/>
          <w:szCs w:val="28"/>
        </w:rPr>
      </w:pPr>
      <w:r>
        <w:rPr>
          <w:rFonts w:hint="default" w:ascii="Times New Roman" w:hAnsi="Times New Roman" w:cs="Times New Roman"/>
          <w:color w:val="1F1F1F"/>
          <w:sz w:val="28"/>
          <w:szCs w:val="28"/>
        </w:rPr>
        <w:t>It</w:t>
      </w:r>
      <w:r>
        <w:rPr>
          <w:rFonts w:hint="default" w:ascii="Times New Roman" w:hAnsi="Times New Roman" w:cs="Times New Roman"/>
          <w:color w:val="1F1F1F"/>
          <w:spacing w:val="-5"/>
          <w:sz w:val="28"/>
          <w:szCs w:val="28"/>
        </w:rPr>
        <w:t xml:space="preserve"> </w:t>
      </w:r>
      <w:r>
        <w:rPr>
          <w:rFonts w:hint="default" w:ascii="Times New Roman" w:hAnsi="Times New Roman" w:cs="Times New Roman"/>
          <w:color w:val="1F1F1F"/>
          <w:sz w:val="28"/>
          <w:szCs w:val="28"/>
        </w:rPr>
        <w:t>has</w:t>
      </w:r>
      <w:r>
        <w:rPr>
          <w:rFonts w:hint="default" w:ascii="Times New Roman" w:hAnsi="Times New Roman" w:cs="Times New Roman"/>
          <w:color w:val="1F1F1F"/>
          <w:spacing w:val="-5"/>
          <w:sz w:val="28"/>
          <w:szCs w:val="28"/>
        </w:rPr>
        <w:t xml:space="preserve"> </w:t>
      </w:r>
      <w:r>
        <w:rPr>
          <w:rFonts w:hint="default" w:ascii="Times New Roman" w:hAnsi="Times New Roman" w:cs="Times New Roman"/>
          <w:color w:val="1F1F1F"/>
          <w:sz w:val="28"/>
          <w:szCs w:val="28"/>
        </w:rPr>
        <w:t>a</w:t>
      </w:r>
      <w:r>
        <w:rPr>
          <w:rFonts w:hint="default" w:ascii="Times New Roman" w:hAnsi="Times New Roman" w:cs="Times New Roman"/>
          <w:color w:val="1F1F1F"/>
          <w:spacing w:val="-6"/>
          <w:sz w:val="28"/>
          <w:szCs w:val="28"/>
        </w:rPr>
        <w:t xml:space="preserve"> </w:t>
      </w:r>
      <w:r>
        <w:rPr>
          <w:rFonts w:hint="default" w:ascii="Times New Roman" w:hAnsi="Times New Roman" w:cs="Times New Roman"/>
          <w:b/>
          <w:color w:val="1F1F1F"/>
          <w:sz w:val="28"/>
          <w:szCs w:val="28"/>
        </w:rPr>
        <w:t>simple</w:t>
      </w:r>
      <w:r>
        <w:rPr>
          <w:rFonts w:hint="default" w:ascii="Times New Roman" w:hAnsi="Times New Roman" w:cs="Times New Roman"/>
          <w:b/>
          <w:color w:val="1F1F1F"/>
          <w:spacing w:val="-2"/>
          <w:sz w:val="28"/>
          <w:szCs w:val="28"/>
        </w:rPr>
        <w:t xml:space="preserve"> </w:t>
      </w:r>
      <w:r>
        <w:rPr>
          <w:rFonts w:hint="default" w:ascii="Times New Roman" w:hAnsi="Times New Roman" w:cs="Times New Roman"/>
          <w:b/>
          <w:color w:val="1F1F1F"/>
          <w:sz w:val="28"/>
          <w:szCs w:val="28"/>
        </w:rPr>
        <w:t>syntax</w:t>
      </w:r>
      <w:r>
        <w:rPr>
          <w:rFonts w:hint="default" w:ascii="Times New Roman" w:hAnsi="Times New Roman" w:cs="Times New Roman"/>
          <w:b/>
          <w:color w:val="1F1F1F"/>
          <w:spacing w:val="-5"/>
          <w:sz w:val="28"/>
          <w:szCs w:val="28"/>
        </w:rPr>
        <w:t xml:space="preserve"> </w:t>
      </w:r>
      <w:r>
        <w:rPr>
          <w:rFonts w:hint="default" w:ascii="Times New Roman" w:hAnsi="Times New Roman" w:cs="Times New Roman"/>
          <w:color w:val="1F1F1F"/>
          <w:sz w:val="28"/>
          <w:szCs w:val="28"/>
        </w:rPr>
        <w:t>that</w:t>
      </w:r>
      <w:r>
        <w:rPr>
          <w:rFonts w:hint="default" w:ascii="Times New Roman" w:hAnsi="Times New Roman" w:cs="Times New Roman"/>
          <w:color w:val="1F1F1F"/>
          <w:spacing w:val="-6"/>
          <w:sz w:val="28"/>
          <w:szCs w:val="28"/>
        </w:rPr>
        <w:t xml:space="preserve"> </w:t>
      </w:r>
      <w:r>
        <w:rPr>
          <w:rFonts w:hint="default" w:ascii="Times New Roman" w:hAnsi="Times New Roman" w:cs="Times New Roman"/>
          <w:color w:val="1F1F1F"/>
          <w:sz w:val="28"/>
          <w:szCs w:val="28"/>
        </w:rPr>
        <w:t>mimics</w:t>
      </w:r>
      <w:r>
        <w:rPr>
          <w:rFonts w:hint="default" w:ascii="Times New Roman" w:hAnsi="Times New Roman" w:cs="Times New Roman"/>
          <w:color w:val="1F1F1F"/>
          <w:spacing w:val="-3"/>
          <w:sz w:val="28"/>
          <w:szCs w:val="28"/>
        </w:rPr>
        <w:t xml:space="preserve"> </w:t>
      </w:r>
      <w:r>
        <w:rPr>
          <w:rFonts w:hint="default" w:ascii="Times New Roman" w:hAnsi="Times New Roman" w:cs="Times New Roman"/>
          <w:color w:val="1F1F1F"/>
          <w:sz w:val="28"/>
          <w:szCs w:val="28"/>
        </w:rPr>
        <w:t>natural</w:t>
      </w:r>
      <w:r>
        <w:rPr>
          <w:rFonts w:hint="default" w:ascii="Times New Roman" w:hAnsi="Times New Roman" w:cs="Times New Roman"/>
          <w:color w:val="1F1F1F"/>
          <w:spacing w:val="-6"/>
          <w:sz w:val="28"/>
          <w:szCs w:val="28"/>
        </w:rPr>
        <w:t xml:space="preserve"> </w:t>
      </w:r>
      <w:r>
        <w:rPr>
          <w:rFonts w:hint="default" w:ascii="Times New Roman" w:hAnsi="Times New Roman" w:cs="Times New Roman"/>
          <w:color w:val="1F1F1F"/>
          <w:sz w:val="28"/>
          <w:szCs w:val="28"/>
        </w:rPr>
        <w:t>language,</w:t>
      </w:r>
      <w:r>
        <w:rPr>
          <w:rFonts w:hint="default" w:ascii="Times New Roman" w:hAnsi="Times New Roman" w:cs="Times New Roman"/>
          <w:color w:val="1F1F1F"/>
          <w:spacing w:val="-4"/>
          <w:sz w:val="28"/>
          <w:szCs w:val="28"/>
        </w:rPr>
        <w:t xml:space="preserve"> </w:t>
      </w:r>
      <w:r>
        <w:rPr>
          <w:rFonts w:hint="default" w:ascii="Times New Roman" w:hAnsi="Times New Roman" w:cs="Times New Roman"/>
          <w:color w:val="1F1F1F"/>
          <w:sz w:val="28"/>
          <w:szCs w:val="28"/>
        </w:rPr>
        <w:t>so</w:t>
      </w:r>
      <w:r>
        <w:rPr>
          <w:rFonts w:hint="default" w:ascii="Times New Roman" w:hAnsi="Times New Roman" w:cs="Times New Roman"/>
          <w:color w:val="1F1F1F"/>
          <w:spacing w:val="-5"/>
          <w:sz w:val="28"/>
          <w:szCs w:val="28"/>
        </w:rPr>
        <w:t xml:space="preserve"> </w:t>
      </w:r>
      <w:r>
        <w:rPr>
          <w:rFonts w:hint="default" w:ascii="Times New Roman" w:hAnsi="Times New Roman" w:cs="Times New Roman"/>
          <w:color w:val="1F1F1F"/>
          <w:sz w:val="28"/>
          <w:szCs w:val="28"/>
        </w:rPr>
        <w:t>it’s</w:t>
      </w:r>
      <w:r>
        <w:rPr>
          <w:rFonts w:hint="default" w:ascii="Times New Roman" w:hAnsi="Times New Roman" w:cs="Times New Roman"/>
          <w:color w:val="1F1F1F"/>
          <w:spacing w:val="-6"/>
          <w:sz w:val="28"/>
          <w:szCs w:val="28"/>
        </w:rPr>
        <w:t xml:space="preserve"> </w:t>
      </w:r>
      <w:r>
        <w:rPr>
          <w:rFonts w:hint="default" w:ascii="Times New Roman" w:hAnsi="Times New Roman" w:cs="Times New Roman"/>
          <w:color w:val="1F1F1F"/>
          <w:sz w:val="28"/>
          <w:szCs w:val="28"/>
        </w:rPr>
        <w:t>easier</w:t>
      </w:r>
      <w:r>
        <w:rPr>
          <w:rFonts w:hint="default" w:ascii="Times New Roman" w:hAnsi="Times New Roman" w:cs="Times New Roman"/>
          <w:color w:val="1F1F1F"/>
          <w:spacing w:val="-4"/>
          <w:sz w:val="28"/>
          <w:szCs w:val="28"/>
        </w:rPr>
        <w:t xml:space="preserve"> </w:t>
      </w:r>
      <w:r>
        <w:rPr>
          <w:rFonts w:hint="default" w:ascii="Times New Roman" w:hAnsi="Times New Roman" w:cs="Times New Roman"/>
          <w:color w:val="1F1F1F"/>
          <w:sz w:val="28"/>
          <w:szCs w:val="28"/>
        </w:rPr>
        <w:t>to</w:t>
      </w:r>
      <w:r>
        <w:rPr>
          <w:rFonts w:hint="default" w:ascii="Times New Roman" w:hAnsi="Times New Roman" w:cs="Times New Roman"/>
          <w:color w:val="1F1F1F"/>
          <w:spacing w:val="-6"/>
          <w:sz w:val="28"/>
          <w:szCs w:val="28"/>
        </w:rPr>
        <w:t xml:space="preserve"> </w:t>
      </w:r>
      <w:r>
        <w:rPr>
          <w:rFonts w:hint="default" w:ascii="Times New Roman" w:hAnsi="Times New Roman" w:cs="Times New Roman"/>
          <w:color w:val="1F1F1F"/>
          <w:sz w:val="28"/>
          <w:szCs w:val="28"/>
        </w:rPr>
        <w:t>read</w:t>
      </w:r>
      <w:r>
        <w:rPr>
          <w:rFonts w:hint="default" w:ascii="Times New Roman" w:hAnsi="Times New Roman" w:cs="Times New Roman"/>
          <w:color w:val="1F1F1F"/>
          <w:spacing w:val="-78"/>
          <w:sz w:val="28"/>
          <w:szCs w:val="28"/>
        </w:rPr>
        <w:t xml:space="preserve"> </w:t>
      </w:r>
      <w:r>
        <w:rPr>
          <w:rFonts w:hint="default" w:ascii="Times New Roman" w:hAnsi="Times New Roman" w:cs="Times New Roman"/>
          <w:color w:val="1F1F1F"/>
          <w:sz w:val="28"/>
          <w:szCs w:val="28"/>
        </w:rPr>
        <w:t>and understand. This makes it quicker to build projects, and faster to</w:t>
      </w:r>
      <w:r>
        <w:rPr>
          <w:rFonts w:hint="default" w:ascii="Times New Roman" w:hAnsi="Times New Roman" w:cs="Times New Roman"/>
          <w:color w:val="1F1F1F"/>
          <w:spacing w:val="1"/>
          <w:sz w:val="28"/>
          <w:szCs w:val="28"/>
        </w:rPr>
        <w:t xml:space="preserve"> </w:t>
      </w:r>
      <w:r>
        <w:rPr>
          <w:rFonts w:hint="default" w:ascii="Times New Roman" w:hAnsi="Times New Roman" w:cs="Times New Roman"/>
          <w:color w:val="1F1F1F"/>
          <w:sz w:val="28"/>
          <w:szCs w:val="28"/>
        </w:rPr>
        <w:t>improve</w:t>
      </w:r>
      <w:r>
        <w:rPr>
          <w:rFonts w:hint="default" w:ascii="Times New Roman" w:hAnsi="Times New Roman" w:cs="Times New Roman"/>
          <w:color w:val="1F1F1F"/>
          <w:spacing w:val="-5"/>
          <w:sz w:val="28"/>
          <w:szCs w:val="28"/>
        </w:rPr>
        <w:t xml:space="preserve"> </w:t>
      </w:r>
      <w:r>
        <w:rPr>
          <w:rFonts w:hint="default" w:ascii="Times New Roman" w:hAnsi="Times New Roman" w:cs="Times New Roman"/>
          <w:color w:val="1F1F1F"/>
          <w:sz w:val="28"/>
          <w:szCs w:val="28"/>
        </w:rPr>
        <w:t>on</w:t>
      </w:r>
      <w:r>
        <w:rPr>
          <w:rFonts w:hint="default" w:ascii="Times New Roman" w:hAnsi="Times New Roman" w:cs="Times New Roman"/>
          <w:color w:val="1F1F1F"/>
          <w:spacing w:val="-2"/>
          <w:sz w:val="28"/>
          <w:szCs w:val="28"/>
        </w:rPr>
        <w:t xml:space="preserve"> </w:t>
      </w:r>
      <w:r>
        <w:rPr>
          <w:rFonts w:hint="default" w:ascii="Times New Roman" w:hAnsi="Times New Roman" w:cs="Times New Roman"/>
          <w:color w:val="1F1F1F"/>
          <w:sz w:val="28"/>
          <w:szCs w:val="28"/>
        </w:rPr>
        <w:t>them.</w:t>
      </w:r>
    </w:p>
    <w:p>
      <w:pPr>
        <w:pStyle w:val="14"/>
        <w:numPr>
          <w:numId w:val="0"/>
        </w:numPr>
        <w:tabs>
          <w:tab w:val="left" w:pos="520"/>
        </w:tabs>
        <w:spacing w:before="0" w:after="0" w:line="360" w:lineRule="auto"/>
        <w:ind w:left="100" w:leftChars="0" w:right="1076" w:rightChars="0"/>
        <w:jc w:val="both"/>
        <w:rPr>
          <w:rFonts w:hint="default" w:ascii="Times New Roman" w:hAnsi="Times New Roman" w:cs="Times New Roman"/>
          <w:sz w:val="28"/>
          <w:szCs w:val="28"/>
        </w:rPr>
      </w:pPr>
      <w:r>
        <w:rPr>
          <w:rFonts w:hint="default" w:ascii="Times New Roman" w:hAnsi="Times New Roman" w:cs="Times New Roman"/>
          <w:color w:val="1F1F1F"/>
          <w:sz w:val="28"/>
          <w:szCs w:val="28"/>
        </w:rPr>
        <w:t xml:space="preserve">It’s </w:t>
      </w:r>
      <w:r>
        <w:rPr>
          <w:rFonts w:hint="default" w:ascii="Times New Roman" w:hAnsi="Times New Roman" w:cs="Times New Roman"/>
          <w:b/>
          <w:color w:val="1F1F1F"/>
          <w:sz w:val="28"/>
          <w:szCs w:val="28"/>
        </w:rPr>
        <w:t>versatile</w:t>
      </w:r>
      <w:r>
        <w:rPr>
          <w:rFonts w:hint="default" w:ascii="Times New Roman" w:hAnsi="Times New Roman" w:cs="Times New Roman"/>
          <w:color w:val="1F1F1F"/>
          <w:sz w:val="28"/>
          <w:szCs w:val="28"/>
        </w:rPr>
        <w:t>. Python can be used for many different tasks, from web</w:t>
      </w:r>
      <w:r>
        <w:rPr>
          <w:rFonts w:hint="default" w:ascii="Times New Roman" w:hAnsi="Times New Roman" w:cs="Times New Roman"/>
          <w:color w:val="1F1F1F"/>
          <w:spacing w:val="1"/>
          <w:sz w:val="28"/>
          <w:szCs w:val="28"/>
        </w:rPr>
        <w:t xml:space="preserve"> </w:t>
      </w:r>
      <w:r>
        <w:rPr>
          <w:rFonts w:hint="default" w:ascii="Times New Roman" w:hAnsi="Times New Roman" w:cs="Times New Roman"/>
          <w:color w:val="1F1F1F"/>
          <w:sz w:val="28"/>
          <w:szCs w:val="28"/>
        </w:rPr>
        <w:t>development</w:t>
      </w:r>
      <w:r>
        <w:rPr>
          <w:rFonts w:hint="default" w:ascii="Times New Roman" w:hAnsi="Times New Roman" w:cs="Times New Roman"/>
          <w:color w:val="1F1F1F"/>
          <w:spacing w:val="-4"/>
          <w:sz w:val="28"/>
          <w:szCs w:val="28"/>
        </w:rPr>
        <w:t xml:space="preserve"> </w:t>
      </w:r>
      <w:r>
        <w:rPr>
          <w:rFonts w:hint="default" w:ascii="Times New Roman" w:hAnsi="Times New Roman" w:cs="Times New Roman"/>
          <w:color w:val="1F1F1F"/>
          <w:sz w:val="28"/>
          <w:szCs w:val="28"/>
        </w:rPr>
        <w:t>to</w:t>
      </w:r>
      <w:r>
        <w:rPr>
          <w:rFonts w:hint="default" w:ascii="Times New Roman" w:hAnsi="Times New Roman" w:cs="Times New Roman"/>
          <w:color w:val="1F1F1F"/>
          <w:spacing w:val="-5"/>
          <w:sz w:val="28"/>
          <w:szCs w:val="28"/>
        </w:rPr>
        <w:t xml:space="preserve"> </w:t>
      </w:r>
      <w:r>
        <w:rPr>
          <w:rFonts w:hint="default" w:ascii="Times New Roman" w:hAnsi="Times New Roman" w:cs="Times New Roman"/>
          <w:color w:val="1F1F1F"/>
          <w:sz w:val="28"/>
          <w:szCs w:val="28"/>
        </w:rPr>
        <w:t>machine</w:t>
      </w:r>
      <w:r>
        <w:rPr>
          <w:rFonts w:hint="default" w:ascii="Times New Roman" w:hAnsi="Times New Roman" w:cs="Times New Roman"/>
          <w:color w:val="1F1F1F"/>
          <w:spacing w:val="-2"/>
          <w:sz w:val="28"/>
          <w:szCs w:val="28"/>
        </w:rPr>
        <w:t xml:space="preserve"> </w:t>
      </w:r>
      <w:r>
        <w:rPr>
          <w:rFonts w:hint="default" w:ascii="Times New Roman" w:hAnsi="Times New Roman" w:cs="Times New Roman"/>
          <w:color w:val="1F1F1F"/>
          <w:sz w:val="28"/>
          <w:szCs w:val="28"/>
        </w:rPr>
        <w:t>learning.</w:t>
      </w:r>
    </w:p>
    <w:p>
      <w:pPr>
        <w:pStyle w:val="14"/>
        <w:numPr>
          <w:numId w:val="0"/>
        </w:numPr>
        <w:tabs>
          <w:tab w:val="left" w:pos="520"/>
        </w:tabs>
        <w:spacing w:before="0" w:after="0" w:line="360" w:lineRule="auto"/>
        <w:ind w:left="100" w:leftChars="0" w:right="0" w:rightChars="0"/>
        <w:jc w:val="both"/>
        <w:rPr>
          <w:rFonts w:hint="default" w:ascii="Times New Roman" w:hAnsi="Times New Roman" w:cs="Times New Roman"/>
          <w:sz w:val="28"/>
          <w:szCs w:val="28"/>
        </w:rPr>
      </w:pPr>
      <w:r>
        <w:rPr>
          <w:rFonts w:hint="default" w:ascii="Times New Roman" w:hAnsi="Times New Roman" w:cs="Times New Roman"/>
          <w:color w:val="1F1F1F"/>
          <w:sz w:val="28"/>
          <w:szCs w:val="28"/>
        </w:rPr>
        <w:t>It’s</w:t>
      </w:r>
      <w:r>
        <w:rPr>
          <w:rFonts w:hint="default" w:ascii="Times New Roman" w:hAnsi="Times New Roman" w:cs="Times New Roman"/>
          <w:color w:val="1F1F1F"/>
          <w:spacing w:val="-10"/>
          <w:sz w:val="28"/>
          <w:szCs w:val="28"/>
        </w:rPr>
        <w:t xml:space="preserve"> </w:t>
      </w:r>
      <w:r>
        <w:rPr>
          <w:rFonts w:hint="default" w:ascii="Times New Roman" w:hAnsi="Times New Roman" w:cs="Times New Roman"/>
          <w:b/>
          <w:color w:val="1F1F1F"/>
          <w:sz w:val="28"/>
          <w:szCs w:val="28"/>
        </w:rPr>
        <w:t>beginner</w:t>
      </w:r>
      <w:r>
        <w:rPr>
          <w:rFonts w:hint="default" w:ascii="Times New Roman" w:hAnsi="Times New Roman" w:cs="Times New Roman"/>
          <w:b/>
          <w:color w:val="1F1F1F"/>
          <w:spacing w:val="-10"/>
          <w:sz w:val="28"/>
          <w:szCs w:val="28"/>
        </w:rPr>
        <w:t xml:space="preserve"> </w:t>
      </w:r>
      <w:r>
        <w:rPr>
          <w:rFonts w:hint="default" w:ascii="Times New Roman" w:hAnsi="Times New Roman" w:cs="Times New Roman"/>
          <w:b/>
          <w:color w:val="1F1F1F"/>
          <w:sz w:val="28"/>
          <w:szCs w:val="28"/>
        </w:rPr>
        <w:t>friendly</w:t>
      </w:r>
      <w:r>
        <w:rPr>
          <w:rFonts w:hint="default" w:ascii="Times New Roman" w:hAnsi="Times New Roman" w:cs="Times New Roman"/>
          <w:color w:val="1F1F1F"/>
          <w:sz w:val="28"/>
          <w:szCs w:val="28"/>
        </w:rPr>
        <w:t>,</w:t>
      </w:r>
      <w:r>
        <w:rPr>
          <w:rFonts w:hint="default" w:ascii="Times New Roman" w:hAnsi="Times New Roman" w:cs="Times New Roman"/>
          <w:color w:val="1F1F1F"/>
          <w:spacing w:val="-9"/>
          <w:sz w:val="28"/>
          <w:szCs w:val="28"/>
        </w:rPr>
        <w:t xml:space="preserve"> </w:t>
      </w:r>
      <w:r>
        <w:rPr>
          <w:rFonts w:hint="default" w:ascii="Times New Roman" w:hAnsi="Times New Roman" w:cs="Times New Roman"/>
          <w:color w:val="1F1F1F"/>
          <w:sz w:val="28"/>
          <w:szCs w:val="28"/>
        </w:rPr>
        <w:t>making</w:t>
      </w:r>
      <w:r>
        <w:rPr>
          <w:rFonts w:hint="default" w:ascii="Times New Roman" w:hAnsi="Times New Roman" w:cs="Times New Roman"/>
          <w:color w:val="1F1F1F"/>
          <w:spacing w:val="-8"/>
          <w:sz w:val="28"/>
          <w:szCs w:val="28"/>
        </w:rPr>
        <w:t xml:space="preserve"> </w:t>
      </w:r>
      <w:r>
        <w:rPr>
          <w:rFonts w:hint="default" w:ascii="Times New Roman" w:hAnsi="Times New Roman" w:cs="Times New Roman"/>
          <w:color w:val="1F1F1F"/>
          <w:sz w:val="28"/>
          <w:szCs w:val="28"/>
        </w:rPr>
        <w:t>it</w:t>
      </w:r>
      <w:r>
        <w:rPr>
          <w:rFonts w:hint="default" w:ascii="Times New Roman" w:hAnsi="Times New Roman" w:cs="Times New Roman"/>
          <w:color w:val="1F1F1F"/>
          <w:spacing w:val="-10"/>
          <w:sz w:val="28"/>
          <w:szCs w:val="28"/>
        </w:rPr>
        <w:t xml:space="preserve"> </w:t>
      </w:r>
      <w:r>
        <w:rPr>
          <w:rFonts w:hint="default" w:ascii="Times New Roman" w:hAnsi="Times New Roman" w:cs="Times New Roman"/>
          <w:color w:val="1F1F1F"/>
          <w:sz w:val="28"/>
          <w:szCs w:val="28"/>
        </w:rPr>
        <w:t>popular</w:t>
      </w:r>
      <w:r>
        <w:rPr>
          <w:rFonts w:hint="default" w:ascii="Times New Roman" w:hAnsi="Times New Roman" w:cs="Times New Roman"/>
          <w:color w:val="1F1F1F"/>
          <w:spacing w:val="-11"/>
          <w:sz w:val="28"/>
          <w:szCs w:val="28"/>
        </w:rPr>
        <w:t xml:space="preserve"> </w:t>
      </w:r>
      <w:r>
        <w:rPr>
          <w:rFonts w:hint="default" w:ascii="Times New Roman" w:hAnsi="Times New Roman" w:cs="Times New Roman"/>
          <w:color w:val="1F1F1F"/>
          <w:sz w:val="28"/>
          <w:szCs w:val="28"/>
        </w:rPr>
        <w:t>for</w:t>
      </w:r>
      <w:r>
        <w:rPr>
          <w:rFonts w:hint="default" w:ascii="Times New Roman" w:hAnsi="Times New Roman" w:cs="Times New Roman"/>
          <w:color w:val="1F1F1F"/>
          <w:spacing w:val="-10"/>
          <w:sz w:val="28"/>
          <w:szCs w:val="28"/>
        </w:rPr>
        <w:t xml:space="preserve"> </w:t>
      </w:r>
      <w:r>
        <w:rPr>
          <w:rFonts w:hint="default" w:ascii="Times New Roman" w:hAnsi="Times New Roman" w:cs="Times New Roman"/>
          <w:color w:val="1F1F1F"/>
          <w:sz w:val="28"/>
          <w:szCs w:val="28"/>
        </w:rPr>
        <w:t>entry-level</w:t>
      </w:r>
      <w:r>
        <w:rPr>
          <w:rFonts w:hint="default" w:ascii="Times New Roman" w:hAnsi="Times New Roman" w:cs="Times New Roman"/>
          <w:color w:val="1F1F1F"/>
          <w:spacing w:val="-9"/>
          <w:sz w:val="28"/>
          <w:szCs w:val="28"/>
        </w:rPr>
        <w:t xml:space="preserve"> </w:t>
      </w:r>
      <w:r>
        <w:rPr>
          <w:rFonts w:hint="default" w:ascii="Times New Roman" w:hAnsi="Times New Roman" w:cs="Times New Roman"/>
          <w:color w:val="1F1F1F"/>
          <w:sz w:val="28"/>
          <w:szCs w:val="28"/>
        </w:rPr>
        <w:t>coders.</w:t>
      </w:r>
    </w:p>
    <w:p>
      <w:pPr>
        <w:pStyle w:val="14"/>
        <w:numPr>
          <w:numId w:val="0"/>
        </w:numPr>
        <w:tabs>
          <w:tab w:val="left" w:pos="520"/>
        </w:tabs>
        <w:spacing w:before="184" w:after="0" w:line="360" w:lineRule="auto"/>
        <w:ind w:left="100" w:leftChars="0" w:right="1076" w:rightChars="0"/>
        <w:jc w:val="both"/>
        <w:rPr>
          <w:rFonts w:hint="default" w:ascii="Times New Roman" w:hAnsi="Times New Roman" w:cs="Times New Roman"/>
          <w:sz w:val="28"/>
          <w:szCs w:val="28"/>
        </w:rPr>
      </w:pPr>
      <w:r>
        <w:rPr>
          <w:rFonts w:hint="default" w:ascii="Times New Roman" w:hAnsi="Times New Roman" w:cs="Times New Roman"/>
          <w:color w:val="1F1F1F"/>
          <w:sz w:val="28"/>
          <w:szCs w:val="28"/>
        </w:rPr>
        <w:t xml:space="preserve">It’s </w:t>
      </w:r>
      <w:r>
        <w:rPr>
          <w:rFonts w:hint="default" w:ascii="Times New Roman" w:hAnsi="Times New Roman" w:cs="Times New Roman"/>
          <w:b/>
          <w:color w:val="1F1F1F"/>
          <w:sz w:val="28"/>
          <w:szCs w:val="28"/>
        </w:rPr>
        <w:t>open source</w:t>
      </w:r>
      <w:r>
        <w:rPr>
          <w:rFonts w:hint="default" w:ascii="Times New Roman" w:hAnsi="Times New Roman" w:cs="Times New Roman"/>
          <w:color w:val="1F1F1F"/>
          <w:sz w:val="28"/>
          <w:szCs w:val="28"/>
        </w:rPr>
        <w:t>, which means it’s free to use and distribute, even for</w:t>
      </w:r>
      <w:r>
        <w:rPr>
          <w:rFonts w:hint="default" w:ascii="Times New Roman" w:hAnsi="Times New Roman" w:cs="Times New Roman"/>
          <w:color w:val="1F1F1F"/>
          <w:spacing w:val="1"/>
          <w:sz w:val="28"/>
          <w:szCs w:val="28"/>
        </w:rPr>
        <w:t xml:space="preserve"> </w:t>
      </w:r>
      <w:r>
        <w:rPr>
          <w:rFonts w:hint="default" w:ascii="Times New Roman" w:hAnsi="Times New Roman" w:cs="Times New Roman"/>
          <w:color w:val="1F1F1F"/>
          <w:sz w:val="28"/>
          <w:szCs w:val="28"/>
        </w:rPr>
        <w:t>commercial</w:t>
      </w:r>
      <w:r>
        <w:rPr>
          <w:rFonts w:hint="default" w:ascii="Times New Roman" w:hAnsi="Times New Roman" w:cs="Times New Roman"/>
          <w:color w:val="1F1F1F"/>
          <w:spacing w:val="-5"/>
          <w:sz w:val="28"/>
          <w:szCs w:val="28"/>
        </w:rPr>
        <w:t xml:space="preserve"> </w:t>
      </w:r>
      <w:r>
        <w:rPr>
          <w:rFonts w:hint="default" w:ascii="Times New Roman" w:hAnsi="Times New Roman" w:cs="Times New Roman"/>
          <w:color w:val="1F1F1F"/>
          <w:sz w:val="28"/>
          <w:szCs w:val="28"/>
        </w:rPr>
        <w:t>purposes.</w:t>
      </w:r>
    </w:p>
    <w:p>
      <w:pPr>
        <w:pStyle w:val="7"/>
        <w:spacing w:line="360" w:lineRule="auto"/>
        <w:jc w:val="both"/>
        <w:rPr>
          <w:rFonts w:hint="default" w:ascii="Times New Roman" w:hAnsi="Times New Roman" w:cs="Times New Roman"/>
          <w:sz w:val="28"/>
          <w:szCs w:val="28"/>
        </w:rPr>
      </w:pPr>
    </w:p>
    <w:p>
      <w:pPr>
        <w:spacing w:before="276"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color w:val="1F1F1F"/>
          <w:sz w:val="28"/>
          <w:szCs w:val="28"/>
        </w:rPr>
        <w:t>Tkinter</w:t>
      </w:r>
    </w:p>
    <w:p>
      <w:pPr>
        <w:pStyle w:val="7"/>
        <w:spacing w:before="278" w:line="360" w:lineRule="auto"/>
        <w:ind w:left="100" w:right="1780"/>
        <w:jc w:val="both"/>
        <w:rPr>
          <w:rFonts w:hint="default" w:ascii="Times New Roman" w:hAnsi="Times New Roman" w:cs="Times New Roman"/>
          <w:sz w:val="28"/>
          <w:szCs w:val="28"/>
        </w:rPr>
      </w:pPr>
      <w:r>
        <w:rPr>
          <w:rFonts w:hint="default" w:ascii="Times New Roman" w:hAnsi="Times New Roman" w:cs="Times New Roman"/>
          <w:sz w:val="28"/>
          <w:szCs w:val="28"/>
        </w:rPr>
        <w:t>Tkinter is an open source, portable graphical user interface (GUI)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library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designed for use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Python scripts.</w:t>
      </w:r>
    </w:p>
    <w:p>
      <w:pPr>
        <w:pStyle w:val="7"/>
        <w:spacing w:before="6" w:line="360" w:lineRule="auto"/>
        <w:ind w:left="100" w:right="1777"/>
        <w:jc w:val="both"/>
        <w:rPr>
          <w:rFonts w:hint="default" w:ascii="Times New Roman" w:hAnsi="Times New Roman" w:cs="Times New Roman"/>
          <w:sz w:val="28"/>
          <w:szCs w:val="28"/>
        </w:rPr>
      </w:pPr>
      <w:r>
        <w:rPr>
          <w:rFonts w:hint="default" w:ascii="Times New Roman" w:hAnsi="Times New Roman" w:cs="Times New Roman"/>
          <w:sz w:val="28"/>
          <w:szCs w:val="28"/>
        </w:rPr>
        <w:t>Tkinter relies on the Tk library, the GUI library used by Tcl/Tk 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Perl,</w:t>
      </w:r>
      <w:r>
        <w:rPr>
          <w:rFonts w:hint="default" w:ascii="Times New Roman" w:hAnsi="Times New Roman" w:cs="Times New Roman"/>
          <w:spacing w:val="51"/>
          <w:sz w:val="28"/>
          <w:szCs w:val="28"/>
        </w:rPr>
        <w:t xml:space="preserve"> </w:t>
      </w:r>
      <w:r>
        <w:rPr>
          <w:rFonts w:hint="default" w:ascii="Times New Roman" w:hAnsi="Times New Roman" w:cs="Times New Roman"/>
          <w:sz w:val="28"/>
          <w:szCs w:val="28"/>
        </w:rPr>
        <w:t>which</w:t>
      </w:r>
      <w:r>
        <w:rPr>
          <w:rFonts w:hint="default" w:ascii="Times New Roman" w:hAnsi="Times New Roman" w:cs="Times New Roman"/>
          <w:spacing w:val="48"/>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50"/>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51"/>
          <w:sz w:val="28"/>
          <w:szCs w:val="28"/>
        </w:rPr>
        <w:t xml:space="preserve"> </w:t>
      </w:r>
      <w:r>
        <w:rPr>
          <w:rFonts w:hint="default" w:ascii="Times New Roman" w:hAnsi="Times New Roman" w:cs="Times New Roman"/>
          <w:sz w:val="28"/>
          <w:szCs w:val="28"/>
        </w:rPr>
        <w:t>turn</w:t>
      </w:r>
      <w:r>
        <w:rPr>
          <w:rFonts w:hint="default" w:ascii="Times New Roman" w:hAnsi="Times New Roman" w:cs="Times New Roman"/>
          <w:spacing w:val="48"/>
          <w:sz w:val="28"/>
          <w:szCs w:val="28"/>
        </w:rPr>
        <w:t xml:space="preserve"> </w:t>
      </w:r>
      <w:r>
        <w:rPr>
          <w:rFonts w:hint="default" w:ascii="Times New Roman" w:hAnsi="Times New Roman" w:cs="Times New Roman"/>
          <w:sz w:val="28"/>
          <w:szCs w:val="28"/>
        </w:rPr>
        <w:t>implemented</w:t>
      </w:r>
      <w:r>
        <w:rPr>
          <w:rFonts w:hint="default" w:ascii="Times New Roman" w:hAnsi="Times New Roman" w:cs="Times New Roman"/>
          <w:spacing w:val="51"/>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52"/>
          <w:sz w:val="28"/>
          <w:szCs w:val="28"/>
        </w:rPr>
        <w:t xml:space="preserve"> </w:t>
      </w:r>
      <w:r>
        <w:rPr>
          <w:rFonts w:hint="default" w:ascii="Times New Roman" w:hAnsi="Times New Roman" w:cs="Times New Roman"/>
          <w:sz w:val="28"/>
          <w:szCs w:val="28"/>
        </w:rPr>
        <w:t>C.</w:t>
      </w:r>
      <w:r>
        <w:rPr>
          <w:rFonts w:hint="default" w:ascii="Times New Roman" w:hAnsi="Times New Roman" w:cs="Times New Roman"/>
          <w:spacing w:val="49"/>
          <w:sz w:val="28"/>
          <w:szCs w:val="28"/>
        </w:rPr>
        <w:t xml:space="preserve"> </w:t>
      </w:r>
      <w:r>
        <w:rPr>
          <w:rFonts w:hint="default" w:ascii="Times New Roman" w:hAnsi="Times New Roman" w:cs="Times New Roman"/>
          <w:sz w:val="28"/>
          <w:szCs w:val="28"/>
        </w:rPr>
        <w:t>Therefore,</w:t>
      </w:r>
      <w:r>
        <w:rPr>
          <w:rFonts w:hint="default" w:ascii="Times New Roman" w:hAnsi="Times New Roman" w:cs="Times New Roman"/>
          <w:spacing w:val="51"/>
          <w:sz w:val="28"/>
          <w:szCs w:val="28"/>
        </w:rPr>
        <w:t xml:space="preserve"> </w:t>
      </w:r>
      <w:r>
        <w:rPr>
          <w:rFonts w:hint="default" w:ascii="Times New Roman" w:hAnsi="Times New Roman" w:cs="Times New Roman"/>
          <w:sz w:val="28"/>
          <w:szCs w:val="28"/>
        </w:rPr>
        <w:t>Tkinter</w:t>
      </w:r>
      <w:r>
        <w:rPr>
          <w:rFonts w:hint="default" w:ascii="Times New Roman" w:hAnsi="Times New Roman" w:cs="Times New Roman"/>
          <w:spacing w:val="49"/>
          <w:sz w:val="28"/>
          <w:szCs w:val="28"/>
        </w:rPr>
        <w:t xml:space="preserve"> </w:t>
      </w:r>
      <w:r>
        <w:rPr>
          <w:rFonts w:hint="default" w:ascii="Times New Roman" w:hAnsi="Times New Roman" w:cs="Times New Roman"/>
          <w:sz w:val="28"/>
          <w:szCs w:val="28"/>
        </w:rPr>
        <w:t>can</w:t>
      </w:r>
      <w:r>
        <w:rPr>
          <w:rFonts w:hint="default" w:ascii="Times New Roman" w:hAnsi="Times New Roman" w:cs="Times New Roman"/>
          <w:spacing w:val="51"/>
          <w:sz w:val="28"/>
          <w:szCs w:val="28"/>
        </w:rPr>
        <w:t xml:space="preserve"> </w:t>
      </w:r>
      <w:r>
        <w:rPr>
          <w:rFonts w:hint="default" w:ascii="Times New Roman" w:hAnsi="Times New Roman" w:cs="Times New Roman"/>
          <w:sz w:val="28"/>
          <w:szCs w:val="28"/>
        </w:rPr>
        <w:t>be</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said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to be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implemented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using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multiple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layers.</w:t>
      </w:r>
    </w:p>
    <w:p>
      <w:pPr>
        <w:pStyle w:val="7"/>
        <w:spacing w:before="8" w:line="360" w:lineRule="auto"/>
        <w:ind w:left="100" w:right="1779"/>
        <w:jc w:val="both"/>
        <w:rPr>
          <w:rFonts w:hint="default" w:ascii="Times New Roman" w:hAnsi="Times New Roman" w:cs="Times New Roman"/>
          <w:sz w:val="28"/>
          <w:szCs w:val="28"/>
        </w:rPr>
        <w:sectPr>
          <w:pgSz w:w="11910" w:h="16840"/>
          <w:pgMar w:top="1360" w:right="0" w:bottom="880" w:left="980" w:header="0" w:footer="619" w:gutter="0"/>
          <w:cols w:space="720" w:num="1"/>
        </w:sectPr>
      </w:pPr>
      <w:r>
        <w:rPr>
          <w:rFonts w:hint="default" w:ascii="Times New Roman" w:hAnsi="Times New Roman" w:cs="Times New Roman"/>
          <w:sz w:val="28"/>
          <w:szCs w:val="28"/>
        </w:rPr>
        <w:t>Several competing GUI toolkits are available to use with the Python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language,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namely:</w:t>
      </w:r>
    </w:p>
    <w:p>
      <w:pPr>
        <w:pStyle w:val="7"/>
        <w:spacing w:line="360" w:lineRule="auto"/>
        <w:jc w:val="both"/>
        <w:rPr>
          <w:rFonts w:hint="default" w:ascii="Times New Roman" w:hAnsi="Times New Roman" w:cs="Times New Roman"/>
          <w:sz w:val="28"/>
          <w:szCs w:val="28"/>
        </w:rPr>
      </w:pPr>
    </w:p>
    <w:p>
      <w:pPr>
        <w:pStyle w:val="7"/>
        <w:spacing w:before="4" w:line="360" w:lineRule="auto"/>
        <w:jc w:val="both"/>
        <w:rPr>
          <w:rFonts w:hint="default" w:ascii="Times New Roman" w:hAnsi="Times New Roman" w:cs="Times New Roman"/>
          <w:sz w:val="28"/>
          <w:szCs w:val="28"/>
        </w:rPr>
      </w:pPr>
    </w:p>
    <w:p>
      <w:pPr>
        <w:pStyle w:val="14"/>
        <w:numPr>
          <w:ilvl w:val="2"/>
          <w:numId w:val="11"/>
        </w:numPr>
        <w:tabs>
          <w:tab w:val="left" w:pos="729"/>
        </w:tabs>
        <w:spacing w:before="89" w:after="0" w:line="360" w:lineRule="auto"/>
        <w:ind w:left="728" w:right="0" w:hanging="629"/>
        <w:jc w:val="both"/>
        <w:rPr>
          <w:rFonts w:hint="default" w:ascii="Times New Roman" w:hAnsi="Times New Roman" w:cs="Times New Roman"/>
          <w:b/>
          <w:sz w:val="28"/>
          <w:szCs w:val="28"/>
        </w:rPr>
      </w:pPr>
      <w:r>
        <w:rPr>
          <w:rFonts w:hint="default" w:ascii="Times New Roman" w:hAnsi="Times New Roman" w:cs="Times New Roman"/>
          <w:b/>
          <w:sz w:val="28"/>
          <w:szCs w:val="28"/>
        </w:rPr>
        <w:t>Hardware</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Requirements</w:t>
      </w:r>
    </w:p>
    <w:p>
      <w:pPr>
        <w:numPr>
          <w:ilvl w:val="0"/>
          <w:numId w:val="12"/>
        </w:numPr>
        <w:spacing w:before="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For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developing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project, the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following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Hardware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components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are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required:</w:t>
      </w:r>
    </w:p>
    <w:p>
      <w:pPr>
        <w:pStyle w:val="14"/>
        <w:numPr>
          <w:ilvl w:val="3"/>
          <w:numId w:val="11"/>
        </w:numPr>
        <w:tabs>
          <w:tab w:val="left" w:pos="820"/>
        </w:tabs>
        <w:spacing w:before="161" w:after="0" w:line="360" w:lineRule="auto"/>
        <w:ind w:left="820" w:right="0" w:hanging="360"/>
        <w:jc w:val="both"/>
        <w:rPr>
          <w:rFonts w:hint="default" w:ascii="Times New Roman" w:hAnsi="Times New Roman" w:cs="Times New Roman"/>
          <w:sz w:val="28"/>
          <w:szCs w:val="28"/>
        </w:rPr>
      </w:pPr>
      <w:r>
        <w:rPr>
          <w:rFonts w:hint="default" w:ascii="Times New Roman" w:hAnsi="Times New Roman" w:cs="Times New Roman"/>
          <w:sz w:val="28"/>
          <w:szCs w:val="28"/>
        </w:rPr>
        <w:t>Internet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LAN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Connections</w:t>
      </w:r>
    </w:p>
    <w:p>
      <w:pPr>
        <w:pStyle w:val="14"/>
        <w:numPr>
          <w:ilvl w:val="3"/>
          <w:numId w:val="11"/>
        </w:numPr>
        <w:tabs>
          <w:tab w:val="left" w:pos="820"/>
        </w:tabs>
        <w:spacing w:before="160" w:after="0" w:line="360" w:lineRule="auto"/>
        <w:ind w:left="820" w:right="0" w:hanging="360"/>
        <w:jc w:val="both"/>
        <w:rPr>
          <w:rFonts w:hint="default" w:ascii="Times New Roman" w:hAnsi="Times New Roman" w:cs="Times New Roman"/>
          <w:sz w:val="28"/>
          <w:szCs w:val="28"/>
        </w:rPr>
      </w:pPr>
      <w:r>
        <w:rPr>
          <w:rFonts w:hint="default" w:ascii="Times New Roman" w:hAnsi="Times New Roman" w:cs="Times New Roman"/>
          <w:sz w:val="28"/>
          <w:szCs w:val="28"/>
        </w:rPr>
        <w:t>Processor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speed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500MHz</w:t>
      </w:r>
    </w:p>
    <w:p>
      <w:pPr>
        <w:pStyle w:val="14"/>
        <w:numPr>
          <w:ilvl w:val="3"/>
          <w:numId w:val="11"/>
        </w:numPr>
        <w:tabs>
          <w:tab w:val="left" w:pos="820"/>
        </w:tabs>
        <w:spacing w:before="161" w:after="0" w:line="360" w:lineRule="auto"/>
        <w:ind w:left="820" w:right="0" w:hanging="360"/>
        <w:jc w:val="both"/>
        <w:rPr>
          <w:rFonts w:hint="default" w:ascii="Times New Roman" w:hAnsi="Times New Roman" w:cs="Times New Roman"/>
          <w:sz w:val="28"/>
          <w:szCs w:val="28"/>
        </w:rPr>
      </w:pPr>
      <w:r>
        <w:rPr>
          <w:rFonts w:hint="default" w:ascii="Times New Roman" w:hAnsi="Times New Roman" w:cs="Times New Roman"/>
          <w:sz w:val="28"/>
          <w:szCs w:val="28"/>
        </w:rPr>
        <w:t>RAM</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Minimum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2GB</w:t>
      </w:r>
    </w:p>
    <w:p>
      <w:pPr>
        <w:pStyle w:val="14"/>
        <w:numPr>
          <w:ilvl w:val="3"/>
          <w:numId w:val="11"/>
        </w:numPr>
        <w:tabs>
          <w:tab w:val="left" w:pos="820"/>
        </w:tabs>
        <w:spacing w:before="162" w:after="0" w:line="360" w:lineRule="auto"/>
        <w:ind w:left="820" w:right="0" w:hanging="360"/>
        <w:jc w:val="both"/>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Basic</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Laptop/Computer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System/Mobile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phone.</w:t>
      </w:r>
    </w:p>
    <w:p>
      <w:pPr>
        <w:pStyle w:val="14"/>
        <w:numPr>
          <w:ilvl w:val="2"/>
          <w:numId w:val="11"/>
        </w:numPr>
        <w:tabs>
          <w:tab w:val="left" w:pos="729"/>
        </w:tabs>
        <w:spacing w:before="0" w:after="0" w:line="360" w:lineRule="auto"/>
        <w:ind w:left="728" w:right="0" w:hanging="629"/>
        <w:jc w:val="both"/>
        <w:rPr>
          <w:rFonts w:hint="default" w:ascii="Times New Roman" w:hAnsi="Times New Roman" w:cs="Times New Roman"/>
          <w:b/>
          <w:sz w:val="28"/>
          <w:szCs w:val="28"/>
        </w:rPr>
      </w:pPr>
      <w:r>
        <w:rPr>
          <w:rFonts w:hint="default" w:ascii="Times New Roman" w:hAnsi="Times New Roman" w:cs="Times New Roman"/>
          <w:b/>
          <w:sz w:val="28"/>
          <w:szCs w:val="28"/>
        </w:rPr>
        <w:t>Software</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Requirement</w:t>
      </w:r>
    </w:p>
    <w:p>
      <w:pPr>
        <w:pStyle w:val="14"/>
        <w:numPr>
          <w:ilvl w:val="0"/>
          <w:numId w:val="13"/>
        </w:numPr>
        <w:tabs>
          <w:tab w:val="left" w:pos="200"/>
          <w:tab w:val="clear" w:pos="420"/>
        </w:tabs>
        <w:spacing w:before="1"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For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developing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project, the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following</w:t>
      </w:r>
      <w:r>
        <w:rPr>
          <w:rFonts w:hint="default" w:ascii="Times New Roman" w:hAnsi="Times New Roman" w:cs="Times New Roman"/>
          <w:spacing w:val="-3"/>
          <w:sz w:val="28"/>
          <w:szCs w:val="28"/>
        </w:rPr>
        <w:t xml:space="preserve"> </w:t>
      </w:r>
      <w:r>
        <w:rPr>
          <w:rFonts w:hint="default" w:ascii="Times New Roman" w:hAnsi="Times New Roman" w:cs="Times New Roman"/>
          <w:spacing w:val="-3"/>
          <w:sz w:val="28"/>
          <w:szCs w:val="28"/>
          <w:lang w:val="en-GB"/>
        </w:rPr>
        <w:t>Soft wares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are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required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t>
      </w:r>
    </w:p>
    <w:p>
      <w:pPr>
        <w:pStyle w:val="14"/>
        <w:numPr>
          <w:ilvl w:val="3"/>
          <w:numId w:val="11"/>
        </w:numPr>
        <w:tabs>
          <w:tab w:val="left" w:pos="820"/>
        </w:tabs>
        <w:spacing w:before="160" w:after="0" w:line="360" w:lineRule="auto"/>
        <w:ind w:left="820" w:right="0" w:hanging="360"/>
        <w:jc w:val="both"/>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Integrated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Development Environment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GB"/>
        </w:rPr>
        <w:t>IDE</w:t>
      </w:r>
      <w:r>
        <w:rPr>
          <w:rFonts w:hint="default" w:ascii="Times New Roman" w:hAnsi="Times New Roman" w:cs="Times New Roman"/>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like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VS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Code,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etc.</w:t>
      </w:r>
    </w:p>
    <w:p>
      <w:pPr>
        <w:pStyle w:val="14"/>
        <w:numPr>
          <w:ilvl w:val="3"/>
          <w:numId w:val="11"/>
        </w:numPr>
        <w:tabs>
          <w:tab w:val="left" w:pos="820"/>
        </w:tabs>
        <w:spacing w:before="160" w:after="0" w:line="360" w:lineRule="auto"/>
        <w:ind w:left="820" w:right="0" w:hanging="360"/>
        <w:jc w:val="both"/>
        <w:rPr>
          <w:rFonts w:hint="default" w:ascii="Times New Roman" w:hAnsi="Times New Roman" w:cs="Times New Roman"/>
          <w:sz w:val="28"/>
          <w:szCs w:val="28"/>
        </w:rPr>
      </w:pPr>
      <w:r>
        <w:rPr>
          <w:rFonts w:hint="default" w:ascii="Times New Roman" w:hAnsi="Times New Roman" w:cs="Times New Roman"/>
          <w:sz w:val="28"/>
          <w:szCs w:val="28"/>
          <w:lang w:val="en-GB"/>
        </w:rPr>
        <w:t>JavaScript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application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run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visual</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studio platform.</w:t>
      </w:r>
    </w:p>
    <w:p>
      <w:pPr>
        <w:pStyle w:val="14"/>
        <w:numPr>
          <w:ilvl w:val="3"/>
          <w:numId w:val="11"/>
        </w:numPr>
        <w:tabs>
          <w:tab w:val="left" w:pos="820"/>
        </w:tabs>
        <w:spacing w:before="163" w:after="0" w:line="360" w:lineRule="auto"/>
        <w:ind w:left="820" w:right="0" w:hanging="360"/>
        <w:jc w:val="both"/>
        <w:rPr>
          <w:rFonts w:hint="default" w:ascii="Times New Roman" w:hAnsi="Times New Roman" w:cs="Times New Roman"/>
          <w:sz w:val="28"/>
          <w:szCs w:val="28"/>
        </w:rPr>
      </w:pPr>
      <w:r>
        <w:rPr>
          <w:rFonts w:hint="default" w:ascii="Times New Roman" w:hAnsi="Times New Roman" w:cs="Times New Roman"/>
          <w:sz w:val="28"/>
          <w:szCs w:val="28"/>
        </w:rPr>
        <w:t>CSS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design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application.</w:t>
      </w:r>
    </w:p>
    <w:p>
      <w:pPr>
        <w:pStyle w:val="14"/>
        <w:numPr>
          <w:ilvl w:val="3"/>
          <w:numId w:val="11"/>
        </w:numPr>
        <w:tabs>
          <w:tab w:val="left" w:pos="820"/>
        </w:tabs>
        <w:spacing w:before="161" w:after="0" w:line="360" w:lineRule="auto"/>
        <w:ind w:left="820" w:right="0" w:hanging="360"/>
        <w:jc w:val="both"/>
        <w:rPr>
          <w:rFonts w:hint="default" w:ascii="Times New Roman" w:hAnsi="Times New Roman" w:cs="Times New Roman"/>
          <w:sz w:val="28"/>
          <w:szCs w:val="28"/>
        </w:rPr>
      </w:pPr>
      <w:r>
        <w:rPr>
          <w:rFonts w:hint="default" w:ascii="Times New Roman" w:hAnsi="Times New Roman" w:cs="Times New Roman"/>
          <w:sz w:val="28"/>
          <w:szCs w:val="28"/>
        </w:rPr>
        <w:t>HTML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framework</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purpose.</w:t>
      </w:r>
    </w:p>
    <w:p>
      <w:pPr>
        <w:spacing w:after="0" w:line="360" w:lineRule="auto"/>
        <w:jc w:val="both"/>
        <w:rPr>
          <w:rFonts w:hint="default" w:ascii="Times New Roman" w:hAnsi="Times New Roman" w:cs="Times New Roman"/>
          <w:sz w:val="28"/>
          <w:szCs w:val="28"/>
        </w:rPr>
        <w:sectPr>
          <w:pgSz w:w="11910" w:h="16840"/>
          <w:pgMar w:top="1580" w:right="0" w:bottom="880" w:left="980" w:header="0" w:footer="619" w:gutter="0"/>
          <w:cols w:space="720" w:num="1"/>
        </w:sectPr>
      </w:pPr>
    </w:p>
    <w:p>
      <w:pPr>
        <w:spacing w:before="63" w:line="360" w:lineRule="auto"/>
        <w:ind w:right="2440" w:firstLine="3922" w:firstLineChars="1400"/>
        <w:jc w:val="both"/>
        <w:rPr>
          <w:rFonts w:hint="default" w:ascii="Times New Roman" w:hAnsi="Times New Roman" w:cs="Times New Roman"/>
          <w:b/>
          <w:spacing w:val="1"/>
          <w:sz w:val="28"/>
          <w:szCs w:val="28"/>
        </w:rPr>
      </w:pPr>
      <w:r>
        <w:rPr>
          <w:rFonts w:hint="default" w:ascii="Times New Roman" w:hAnsi="Times New Roman" w:cs="Times New Roman"/>
          <w:b/>
          <w:sz w:val="28"/>
          <w:szCs w:val="28"/>
        </w:rPr>
        <w:t>CHAPTER</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4</w:t>
      </w:r>
      <w:r>
        <w:rPr>
          <w:rFonts w:hint="default" w:ascii="Times New Roman" w:hAnsi="Times New Roman" w:cs="Times New Roman"/>
          <w:b/>
          <w:spacing w:val="1"/>
          <w:sz w:val="28"/>
          <w:szCs w:val="28"/>
        </w:rPr>
        <w:t xml:space="preserve"> </w:t>
      </w:r>
    </w:p>
    <w:p>
      <w:pPr>
        <w:spacing w:before="63" w:line="360" w:lineRule="auto"/>
        <w:ind w:right="2440" w:firstLine="2521" w:firstLineChars="900"/>
        <w:jc w:val="both"/>
        <w:rPr>
          <w:rFonts w:hint="default" w:ascii="Times New Roman" w:hAnsi="Times New Roman" w:cs="Times New Roman"/>
          <w:b/>
          <w:sz w:val="28"/>
          <w:szCs w:val="28"/>
        </w:rPr>
      </w:pPr>
      <w:r>
        <w:rPr>
          <w:rFonts w:hint="default" w:ascii="Times New Roman" w:hAnsi="Times New Roman" w:cs="Times New Roman"/>
          <w:b/>
          <w:sz w:val="28"/>
          <w:szCs w:val="28"/>
        </w:rPr>
        <w:t>IMPLEMENTATION</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AND</w:t>
      </w:r>
      <w:r>
        <w:rPr>
          <w:rFonts w:hint="default" w:ascii="Times New Roman" w:hAnsi="Times New Roman" w:cs="Times New Roman"/>
          <w:b/>
          <w:spacing w:val="-5"/>
          <w:sz w:val="28"/>
          <w:szCs w:val="28"/>
        </w:rPr>
        <w:t xml:space="preserve"> </w:t>
      </w:r>
      <w:r>
        <w:rPr>
          <w:rFonts w:hint="default" w:ascii="Times New Roman" w:hAnsi="Times New Roman" w:cs="Times New Roman"/>
          <w:b/>
          <w:sz w:val="28"/>
          <w:szCs w:val="28"/>
        </w:rPr>
        <w:t>ANALYSIS</w:t>
      </w:r>
    </w:p>
    <w:p>
      <w:pPr>
        <w:pStyle w:val="7"/>
        <w:spacing w:before="7" w:line="360" w:lineRule="auto"/>
        <w:jc w:val="both"/>
        <w:rPr>
          <w:rFonts w:hint="default" w:ascii="Times New Roman" w:hAnsi="Times New Roman" w:cs="Times New Roman"/>
          <w:b/>
          <w:sz w:val="28"/>
          <w:szCs w:val="28"/>
        </w:rPr>
      </w:pPr>
    </w:p>
    <w:p>
      <w:pPr>
        <w:pStyle w:val="4"/>
        <w:numPr>
          <w:numId w:val="0"/>
        </w:numPr>
        <w:tabs>
          <w:tab w:val="left" w:pos="819"/>
          <w:tab w:val="left" w:pos="820"/>
        </w:tabs>
        <w:spacing w:before="0" w:after="0" w:line="360" w:lineRule="auto"/>
        <w:ind w:left="100" w:leftChars="0" w:right="0" w:rightChars="0"/>
        <w:jc w:val="left"/>
        <w:rPr>
          <w:rFonts w:hint="default" w:ascii="Times New Roman" w:hAnsi="Times New Roman" w:cs="Times New Roman"/>
          <w:spacing w:val="-3"/>
          <w:sz w:val="28"/>
          <w:szCs w:val="28"/>
          <w:lang w:val="en-GB"/>
        </w:rPr>
      </w:pPr>
      <w:r>
        <w:rPr>
          <w:rFonts w:hint="default" w:ascii="Times New Roman" w:hAnsi="Times New Roman" w:cs="Times New Roman"/>
          <w:sz w:val="28"/>
          <w:szCs w:val="28"/>
        </w:rPr>
        <w:t>List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Module</w:t>
      </w:r>
      <w:r>
        <w:rPr>
          <w:rFonts w:hint="default" w:ascii="Times New Roman" w:hAnsi="Times New Roman" w:cs="Times New Roman"/>
          <w:spacing w:val="-3"/>
          <w:sz w:val="28"/>
          <w:szCs w:val="28"/>
        </w:rPr>
        <w:t xml:space="preserve"> </w:t>
      </w:r>
      <w:r>
        <w:rPr>
          <w:rFonts w:hint="default" w:ascii="Times New Roman" w:hAnsi="Times New Roman" w:cs="Times New Roman"/>
          <w:spacing w:val="-3"/>
          <w:sz w:val="28"/>
          <w:szCs w:val="28"/>
          <w:lang w:val="en-GB"/>
        </w:rPr>
        <w:t xml:space="preserve">Description </w:t>
      </w:r>
    </w:p>
    <w:p>
      <w:pPr>
        <w:pStyle w:val="4"/>
        <w:numPr>
          <w:numId w:val="0"/>
        </w:numPr>
        <w:tabs>
          <w:tab w:val="left" w:pos="819"/>
          <w:tab w:val="left" w:pos="820"/>
        </w:tabs>
        <w:spacing w:before="0" w:after="0" w:line="360" w:lineRule="auto"/>
        <w:ind w:left="100" w:leftChars="0" w:right="0" w:rightChars="0"/>
        <w:jc w:val="left"/>
        <w:rPr>
          <w:b w:val="0"/>
          <w:bCs w:val="0"/>
          <w:sz w:val="28"/>
          <w:szCs w:val="28"/>
        </w:rPr>
      </w:pPr>
      <w:r>
        <w:rPr>
          <w:b w:val="0"/>
          <w:bCs w:val="0"/>
          <w:sz w:val="28"/>
          <w:szCs w:val="28"/>
        </w:rPr>
        <w:t xml:space="preserve"> </w:t>
      </w:r>
      <w:r>
        <w:rPr>
          <w:rFonts w:hint="default"/>
          <w:b w:val="0"/>
          <w:bCs w:val="0"/>
          <w:sz w:val="28"/>
          <w:szCs w:val="28"/>
          <w:lang w:val="en-GB"/>
        </w:rPr>
        <w:t>Income tax calculator application</w:t>
      </w:r>
      <w:r>
        <w:rPr>
          <w:b w:val="0"/>
          <w:bCs w:val="0"/>
          <w:sz w:val="28"/>
          <w:szCs w:val="28"/>
        </w:rPr>
        <w:t xml:space="preserve"> various modules are integrated together to get a single </w:t>
      </w:r>
    </w:p>
    <w:p>
      <w:pPr>
        <w:pStyle w:val="4"/>
        <w:numPr>
          <w:numId w:val="0"/>
        </w:numPr>
        <w:tabs>
          <w:tab w:val="left" w:pos="819"/>
          <w:tab w:val="left" w:pos="820"/>
        </w:tabs>
        <w:spacing w:before="0" w:after="0" w:line="360" w:lineRule="auto"/>
        <w:ind w:left="100" w:leftChars="0" w:right="0" w:rightChars="0"/>
        <w:jc w:val="left"/>
        <w:rPr>
          <w:b w:val="0"/>
          <w:bCs w:val="0"/>
          <w:sz w:val="28"/>
          <w:szCs w:val="28"/>
        </w:rPr>
      </w:pPr>
      <w:r>
        <w:rPr>
          <w:b w:val="0"/>
          <w:bCs w:val="0"/>
          <w:sz w:val="28"/>
          <w:szCs w:val="28"/>
        </w:rPr>
        <w:t>fully</w:t>
      </w:r>
      <w:r>
        <w:rPr>
          <w:b w:val="0"/>
          <w:bCs w:val="0"/>
          <w:spacing w:val="1"/>
          <w:sz w:val="28"/>
          <w:szCs w:val="28"/>
        </w:rPr>
        <w:t xml:space="preserve"> </w:t>
      </w:r>
      <w:r>
        <w:rPr>
          <w:b w:val="0"/>
          <w:bCs w:val="0"/>
          <w:sz w:val="28"/>
          <w:szCs w:val="28"/>
        </w:rPr>
        <w:t>fledged</w:t>
      </w:r>
      <w:r>
        <w:rPr>
          <w:b w:val="0"/>
          <w:bCs w:val="0"/>
          <w:spacing w:val="1"/>
          <w:sz w:val="28"/>
          <w:szCs w:val="28"/>
        </w:rPr>
        <w:t xml:space="preserve"> </w:t>
      </w:r>
      <w:r>
        <w:rPr>
          <w:b w:val="0"/>
          <w:bCs w:val="0"/>
          <w:sz w:val="28"/>
          <w:szCs w:val="28"/>
        </w:rPr>
        <w:t>application.</w:t>
      </w:r>
      <w:r>
        <w:rPr>
          <w:b w:val="0"/>
          <w:bCs w:val="0"/>
          <w:spacing w:val="1"/>
          <w:sz w:val="28"/>
          <w:szCs w:val="28"/>
        </w:rPr>
        <w:t xml:space="preserve"> </w:t>
      </w:r>
      <w:r>
        <w:rPr>
          <w:b w:val="0"/>
          <w:bCs w:val="0"/>
          <w:sz w:val="28"/>
          <w:szCs w:val="28"/>
        </w:rPr>
        <w:t>As</w:t>
      </w:r>
      <w:r>
        <w:rPr>
          <w:b w:val="0"/>
          <w:bCs w:val="0"/>
          <w:spacing w:val="1"/>
          <w:sz w:val="28"/>
          <w:szCs w:val="28"/>
        </w:rPr>
        <w:t xml:space="preserve"> </w:t>
      </w:r>
      <w:r>
        <w:rPr>
          <w:b w:val="0"/>
          <w:bCs w:val="0"/>
          <w:sz w:val="28"/>
          <w:szCs w:val="28"/>
        </w:rPr>
        <w:t>various</w:t>
      </w:r>
      <w:r>
        <w:rPr>
          <w:b w:val="0"/>
          <w:bCs w:val="0"/>
          <w:spacing w:val="1"/>
          <w:sz w:val="28"/>
          <w:szCs w:val="28"/>
        </w:rPr>
        <w:t xml:space="preserve"> </w:t>
      </w:r>
      <w:r>
        <w:rPr>
          <w:b w:val="0"/>
          <w:bCs w:val="0"/>
          <w:sz w:val="28"/>
          <w:szCs w:val="28"/>
        </w:rPr>
        <w:t>modules</w:t>
      </w:r>
      <w:r>
        <w:rPr>
          <w:b w:val="0"/>
          <w:bCs w:val="0"/>
          <w:spacing w:val="1"/>
          <w:sz w:val="28"/>
          <w:szCs w:val="28"/>
        </w:rPr>
        <w:t xml:space="preserve"> </w:t>
      </w:r>
      <w:r>
        <w:rPr>
          <w:b w:val="0"/>
          <w:bCs w:val="0"/>
          <w:sz w:val="28"/>
          <w:szCs w:val="28"/>
        </w:rPr>
        <w:t>are</w:t>
      </w:r>
      <w:r>
        <w:rPr>
          <w:b w:val="0"/>
          <w:bCs w:val="0"/>
          <w:spacing w:val="1"/>
          <w:sz w:val="28"/>
          <w:szCs w:val="28"/>
        </w:rPr>
        <w:t xml:space="preserve"> </w:t>
      </w:r>
      <w:r>
        <w:rPr>
          <w:b w:val="0"/>
          <w:bCs w:val="0"/>
          <w:sz w:val="28"/>
          <w:szCs w:val="28"/>
        </w:rPr>
        <w:t>involved,</w:t>
      </w:r>
      <w:r>
        <w:rPr>
          <w:b w:val="0"/>
          <w:bCs w:val="0"/>
          <w:spacing w:val="1"/>
          <w:sz w:val="28"/>
          <w:szCs w:val="28"/>
        </w:rPr>
        <w:t xml:space="preserve"> </w:t>
      </w:r>
      <w:r>
        <w:rPr>
          <w:b w:val="0"/>
          <w:bCs w:val="0"/>
          <w:sz w:val="28"/>
          <w:szCs w:val="28"/>
        </w:rPr>
        <w:t>each</w:t>
      </w:r>
      <w:r>
        <w:rPr>
          <w:b w:val="0"/>
          <w:bCs w:val="0"/>
          <w:spacing w:val="1"/>
          <w:sz w:val="28"/>
          <w:szCs w:val="28"/>
        </w:rPr>
        <w:t xml:space="preserve"> </w:t>
      </w:r>
      <w:r>
        <w:rPr>
          <w:b w:val="0"/>
          <w:bCs w:val="0"/>
          <w:sz w:val="28"/>
          <w:szCs w:val="28"/>
        </w:rPr>
        <w:t>one</w:t>
      </w:r>
      <w:r>
        <w:rPr>
          <w:b w:val="0"/>
          <w:bCs w:val="0"/>
          <w:spacing w:val="1"/>
          <w:sz w:val="28"/>
          <w:szCs w:val="28"/>
        </w:rPr>
        <w:t xml:space="preserve"> </w:t>
      </w:r>
      <w:r>
        <w:rPr>
          <w:b w:val="0"/>
          <w:bCs w:val="0"/>
          <w:sz w:val="28"/>
          <w:szCs w:val="28"/>
        </w:rPr>
        <w:t>should</w:t>
      </w:r>
      <w:r>
        <w:rPr>
          <w:b w:val="0"/>
          <w:bCs w:val="0"/>
          <w:spacing w:val="1"/>
          <w:sz w:val="28"/>
          <w:szCs w:val="28"/>
        </w:rPr>
        <w:t xml:space="preserve"> </w:t>
      </w:r>
      <w:r>
        <w:rPr>
          <w:b w:val="0"/>
          <w:bCs w:val="0"/>
          <w:sz w:val="28"/>
          <w:szCs w:val="28"/>
        </w:rPr>
        <w:t>be</w:t>
      </w:r>
      <w:r>
        <w:rPr>
          <w:b w:val="0"/>
          <w:bCs w:val="0"/>
          <w:spacing w:val="1"/>
          <w:sz w:val="28"/>
          <w:szCs w:val="28"/>
        </w:rPr>
        <w:t xml:space="preserve"> </w:t>
      </w:r>
      <w:r>
        <w:rPr>
          <w:b w:val="0"/>
          <w:bCs w:val="0"/>
          <w:sz w:val="28"/>
          <w:szCs w:val="28"/>
        </w:rPr>
        <w:t>analyzed</w:t>
      </w:r>
      <w:r>
        <w:rPr>
          <w:b w:val="0"/>
          <w:bCs w:val="0"/>
          <w:spacing w:val="1"/>
          <w:sz w:val="28"/>
          <w:szCs w:val="28"/>
        </w:rPr>
        <w:t xml:space="preserve"> </w:t>
      </w:r>
      <w:r>
        <w:rPr>
          <w:b w:val="0"/>
          <w:bCs w:val="0"/>
          <w:spacing w:val="1"/>
          <w:sz w:val="28"/>
          <w:szCs w:val="28"/>
          <w:lang w:val="en-GB"/>
        </w:rPr>
        <w:t>separately</w:t>
      </w:r>
      <w:r>
        <w:rPr>
          <w:b w:val="0"/>
          <w:bCs w:val="0"/>
          <w:spacing w:val="-10"/>
          <w:sz w:val="28"/>
          <w:szCs w:val="28"/>
        </w:rPr>
        <w:t xml:space="preserve"> </w:t>
      </w:r>
      <w:r>
        <w:rPr>
          <w:b w:val="0"/>
          <w:bCs w:val="0"/>
          <w:sz w:val="28"/>
          <w:szCs w:val="28"/>
        </w:rPr>
        <w:t>and</w:t>
      </w:r>
      <w:r>
        <w:rPr>
          <w:b w:val="0"/>
          <w:bCs w:val="0"/>
          <w:spacing w:val="-9"/>
          <w:sz w:val="28"/>
          <w:szCs w:val="28"/>
        </w:rPr>
        <w:t xml:space="preserve"> </w:t>
      </w:r>
      <w:r>
        <w:rPr>
          <w:b w:val="0"/>
          <w:bCs w:val="0"/>
          <w:sz w:val="28"/>
          <w:szCs w:val="28"/>
        </w:rPr>
        <w:t>implemented.</w:t>
      </w:r>
      <w:r>
        <w:rPr>
          <w:b w:val="0"/>
          <w:bCs w:val="0"/>
          <w:spacing w:val="-10"/>
          <w:sz w:val="28"/>
          <w:szCs w:val="28"/>
        </w:rPr>
        <w:t xml:space="preserve"> </w:t>
      </w:r>
      <w:r>
        <w:rPr>
          <w:b w:val="0"/>
          <w:bCs w:val="0"/>
          <w:sz w:val="28"/>
          <w:szCs w:val="28"/>
        </w:rPr>
        <w:t>The</w:t>
      </w:r>
      <w:r>
        <w:rPr>
          <w:b w:val="0"/>
          <w:bCs w:val="0"/>
          <w:spacing w:val="-8"/>
          <w:sz w:val="28"/>
          <w:szCs w:val="28"/>
        </w:rPr>
        <w:t xml:space="preserve"> </w:t>
      </w:r>
      <w:r>
        <w:rPr>
          <w:b w:val="0"/>
          <w:bCs w:val="0"/>
          <w:sz w:val="28"/>
          <w:szCs w:val="28"/>
        </w:rPr>
        <w:t>modules</w:t>
      </w:r>
      <w:r>
        <w:rPr>
          <w:b w:val="0"/>
          <w:bCs w:val="0"/>
          <w:spacing w:val="-8"/>
          <w:sz w:val="28"/>
          <w:szCs w:val="28"/>
        </w:rPr>
        <w:t xml:space="preserve"> </w:t>
      </w:r>
      <w:r>
        <w:rPr>
          <w:b w:val="0"/>
          <w:bCs w:val="0"/>
          <w:sz w:val="28"/>
          <w:szCs w:val="28"/>
        </w:rPr>
        <w:t>involved</w:t>
      </w:r>
      <w:r>
        <w:rPr>
          <w:b w:val="0"/>
          <w:bCs w:val="0"/>
          <w:spacing w:val="-10"/>
          <w:sz w:val="28"/>
          <w:szCs w:val="28"/>
        </w:rPr>
        <w:t xml:space="preserve"> </w:t>
      </w:r>
      <w:r>
        <w:rPr>
          <w:b w:val="0"/>
          <w:bCs w:val="0"/>
          <w:sz w:val="28"/>
          <w:szCs w:val="28"/>
        </w:rPr>
        <w:t>in</w:t>
      </w:r>
      <w:r>
        <w:rPr>
          <w:b w:val="0"/>
          <w:bCs w:val="0"/>
          <w:spacing w:val="-9"/>
          <w:sz w:val="28"/>
          <w:szCs w:val="28"/>
        </w:rPr>
        <w:t xml:space="preserve"> </w:t>
      </w:r>
      <w:r>
        <w:rPr>
          <w:b w:val="0"/>
          <w:bCs w:val="0"/>
          <w:sz w:val="28"/>
          <w:szCs w:val="28"/>
        </w:rPr>
        <w:t>this</w:t>
      </w:r>
      <w:r>
        <w:rPr>
          <w:b w:val="0"/>
          <w:bCs w:val="0"/>
          <w:spacing w:val="-8"/>
          <w:sz w:val="28"/>
          <w:szCs w:val="28"/>
        </w:rPr>
        <w:t xml:space="preserve"> </w:t>
      </w:r>
      <w:r>
        <w:rPr>
          <w:b w:val="0"/>
          <w:bCs w:val="0"/>
          <w:sz w:val="28"/>
          <w:szCs w:val="28"/>
        </w:rPr>
        <w:t>:</w:t>
      </w:r>
    </w:p>
    <w:p>
      <w:pPr>
        <w:rPr>
          <w:rFonts w:hint="default"/>
        </w:rPr>
      </w:pPr>
    </w:p>
    <w:p>
      <w:pPr>
        <w:pStyle w:val="14"/>
        <w:numPr>
          <w:ilvl w:val="0"/>
          <w:numId w:val="14"/>
        </w:numPr>
        <w:tabs>
          <w:tab w:val="left" w:pos="520"/>
          <w:tab w:val="clear" w:pos="420"/>
        </w:tabs>
        <w:spacing w:before="123"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w w:val="95"/>
          <w:sz w:val="28"/>
          <w:szCs w:val="28"/>
        </w:rPr>
        <w:t>USER</w:t>
      </w:r>
      <w:r>
        <w:rPr>
          <w:rFonts w:hint="default" w:ascii="Times New Roman" w:hAnsi="Times New Roman" w:cs="Times New Roman"/>
          <w:spacing w:val="18"/>
          <w:w w:val="95"/>
          <w:sz w:val="28"/>
          <w:szCs w:val="28"/>
        </w:rPr>
        <w:t xml:space="preserve"> </w:t>
      </w:r>
      <w:r>
        <w:rPr>
          <w:rFonts w:hint="default" w:ascii="Times New Roman" w:hAnsi="Times New Roman" w:cs="Times New Roman"/>
          <w:w w:val="95"/>
          <w:sz w:val="28"/>
          <w:szCs w:val="28"/>
        </w:rPr>
        <w:t>LOGIN</w:t>
      </w:r>
    </w:p>
    <w:p>
      <w:pPr>
        <w:pStyle w:val="14"/>
        <w:numPr>
          <w:ilvl w:val="0"/>
          <w:numId w:val="14"/>
        </w:numPr>
        <w:tabs>
          <w:tab w:val="left" w:pos="520"/>
          <w:tab w:val="clear" w:pos="420"/>
        </w:tabs>
        <w:spacing w:before="127"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w w:val="95"/>
          <w:sz w:val="28"/>
          <w:szCs w:val="28"/>
        </w:rPr>
        <w:t>INCOME</w:t>
      </w:r>
      <w:r>
        <w:rPr>
          <w:rFonts w:hint="default" w:ascii="Times New Roman" w:hAnsi="Times New Roman" w:cs="Times New Roman"/>
          <w:spacing w:val="26"/>
          <w:w w:val="95"/>
          <w:sz w:val="28"/>
          <w:szCs w:val="28"/>
        </w:rPr>
        <w:t xml:space="preserve"> </w:t>
      </w:r>
      <w:r>
        <w:rPr>
          <w:rFonts w:hint="default" w:ascii="Times New Roman" w:hAnsi="Times New Roman" w:cs="Times New Roman"/>
          <w:w w:val="95"/>
          <w:sz w:val="28"/>
          <w:szCs w:val="28"/>
        </w:rPr>
        <w:t>AND</w:t>
      </w:r>
      <w:r>
        <w:rPr>
          <w:rFonts w:hint="default" w:ascii="Times New Roman" w:hAnsi="Times New Roman" w:cs="Times New Roman"/>
          <w:spacing w:val="30"/>
          <w:w w:val="95"/>
          <w:sz w:val="28"/>
          <w:szCs w:val="28"/>
        </w:rPr>
        <w:t xml:space="preserve"> </w:t>
      </w:r>
      <w:r>
        <w:rPr>
          <w:rFonts w:hint="default" w:ascii="Times New Roman" w:hAnsi="Times New Roman" w:cs="Times New Roman"/>
          <w:w w:val="95"/>
          <w:sz w:val="28"/>
          <w:szCs w:val="28"/>
        </w:rPr>
        <w:t>DEDUCTION</w:t>
      </w:r>
      <w:r>
        <w:rPr>
          <w:rFonts w:hint="default" w:ascii="Times New Roman" w:hAnsi="Times New Roman" w:cs="Times New Roman"/>
          <w:spacing w:val="30"/>
          <w:w w:val="95"/>
          <w:sz w:val="28"/>
          <w:szCs w:val="28"/>
        </w:rPr>
        <w:t xml:space="preserve"> </w:t>
      </w:r>
      <w:r>
        <w:rPr>
          <w:rFonts w:hint="default" w:ascii="Times New Roman" w:hAnsi="Times New Roman" w:cs="Times New Roman"/>
          <w:w w:val="95"/>
          <w:sz w:val="28"/>
          <w:szCs w:val="28"/>
        </w:rPr>
        <w:t>DETAILS</w:t>
      </w:r>
    </w:p>
    <w:p>
      <w:pPr>
        <w:pStyle w:val="14"/>
        <w:numPr>
          <w:ilvl w:val="0"/>
          <w:numId w:val="14"/>
        </w:numPr>
        <w:tabs>
          <w:tab w:val="left" w:pos="520"/>
          <w:tab w:val="clear" w:pos="420"/>
        </w:tabs>
        <w:spacing w:before="126"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w w:val="95"/>
          <w:sz w:val="28"/>
          <w:szCs w:val="28"/>
        </w:rPr>
        <w:t>TAX</w:t>
      </w:r>
      <w:r>
        <w:rPr>
          <w:rFonts w:hint="default" w:ascii="Times New Roman" w:hAnsi="Times New Roman" w:cs="Times New Roman"/>
          <w:spacing w:val="27"/>
          <w:w w:val="95"/>
          <w:sz w:val="28"/>
          <w:szCs w:val="28"/>
        </w:rPr>
        <w:t xml:space="preserve"> </w:t>
      </w:r>
      <w:r>
        <w:rPr>
          <w:rFonts w:hint="default" w:ascii="Times New Roman" w:hAnsi="Times New Roman" w:cs="Times New Roman"/>
          <w:w w:val="95"/>
          <w:sz w:val="28"/>
          <w:szCs w:val="28"/>
        </w:rPr>
        <w:t>CALCULATION</w:t>
      </w:r>
    </w:p>
    <w:p>
      <w:pPr>
        <w:pStyle w:val="14"/>
        <w:numPr>
          <w:ilvl w:val="0"/>
          <w:numId w:val="14"/>
        </w:numPr>
        <w:tabs>
          <w:tab w:val="left" w:pos="520"/>
          <w:tab w:val="clear" w:pos="420"/>
        </w:tabs>
        <w:spacing w:before="128"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w w:val="95"/>
          <w:sz w:val="28"/>
          <w:szCs w:val="28"/>
        </w:rPr>
        <w:t>PREDICTION</w:t>
      </w:r>
      <w:r>
        <w:rPr>
          <w:rFonts w:hint="default" w:ascii="Times New Roman" w:hAnsi="Times New Roman" w:cs="Times New Roman"/>
          <w:spacing w:val="23"/>
          <w:w w:val="95"/>
          <w:sz w:val="28"/>
          <w:szCs w:val="28"/>
        </w:rPr>
        <w:t xml:space="preserve"> </w:t>
      </w:r>
      <w:r>
        <w:rPr>
          <w:rFonts w:hint="default" w:ascii="Times New Roman" w:hAnsi="Times New Roman" w:cs="Times New Roman"/>
          <w:w w:val="95"/>
          <w:sz w:val="28"/>
          <w:szCs w:val="28"/>
        </w:rPr>
        <w:t>OF</w:t>
      </w:r>
      <w:r>
        <w:rPr>
          <w:rFonts w:hint="default" w:ascii="Times New Roman" w:hAnsi="Times New Roman" w:cs="Times New Roman"/>
          <w:spacing w:val="18"/>
          <w:w w:val="95"/>
          <w:sz w:val="28"/>
          <w:szCs w:val="28"/>
        </w:rPr>
        <w:t xml:space="preserve"> </w:t>
      </w:r>
      <w:r>
        <w:rPr>
          <w:rFonts w:hint="default" w:ascii="Times New Roman" w:hAnsi="Times New Roman" w:cs="Times New Roman"/>
          <w:w w:val="95"/>
          <w:sz w:val="28"/>
          <w:szCs w:val="28"/>
        </w:rPr>
        <w:t>TAX</w:t>
      </w:r>
      <w:r>
        <w:rPr>
          <w:rFonts w:hint="default" w:ascii="Times New Roman" w:hAnsi="Times New Roman" w:cs="Times New Roman"/>
          <w:spacing w:val="23"/>
          <w:w w:val="95"/>
          <w:sz w:val="28"/>
          <w:szCs w:val="28"/>
        </w:rPr>
        <w:t xml:space="preserve"> </w:t>
      </w:r>
      <w:r>
        <w:rPr>
          <w:rFonts w:hint="default" w:ascii="Times New Roman" w:hAnsi="Times New Roman" w:cs="Times New Roman"/>
          <w:w w:val="95"/>
          <w:sz w:val="28"/>
          <w:szCs w:val="28"/>
        </w:rPr>
        <w:t>SLAB</w:t>
      </w:r>
    </w:p>
    <w:p>
      <w:pPr>
        <w:pStyle w:val="14"/>
        <w:numPr>
          <w:ilvl w:val="0"/>
          <w:numId w:val="14"/>
        </w:numPr>
        <w:tabs>
          <w:tab w:val="left" w:pos="519"/>
          <w:tab w:val="left" w:pos="520"/>
          <w:tab w:val="clear" w:pos="420"/>
        </w:tabs>
        <w:spacing w:before="127"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w w:val="95"/>
          <w:sz w:val="28"/>
          <w:szCs w:val="28"/>
        </w:rPr>
        <w:t>REPORT</w:t>
      </w:r>
      <w:r>
        <w:rPr>
          <w:rFonts w:hint="default" w:ascii="Times New Roman" w:hAnsi="Times New Roman" w:cs="Times New Roman"/>
          <w:spacing w:val="39"/>
          <w:w w:val="95"/>
          <w:sz w:val="28"/>
          <w:szCs w:val="28"/>
        </w:rPr>
        <w:t xml:space="preserve"> </w:t>
      </w:r>
      <w:r>
        <w:rPr>
          <w:rFonts w:hint="default" w:ascii="Times New Roman" w:hAnsi="Times New Roman" w:cs="Times New Roman"/>
          <w:w w:val="95"/>
          <w:sz w:val="28"/>
          <w:szCs w:val="28"/>
        </w:rPr>
        <w:t>GENERATION.</w:t>
      </w:r>
    </w:p>
    <w:p>
      <w:pPr>
        <w:pStyle w:val="7"/>
        <w:spacing w:before="11" w:line="360" w:lineRule="auto"/>
        <w:jc w:val="both"/>
        <w:rPr>
          <w:rFonts w:hint="default" w:ascii="Times New Roman" w:hAnsi="Times New Roman" w:cs="Times New Roman"/>
          <w:sz w:val="28"/>
          <w:szCs w:val="28"/>
        </w:rPr>
      </w:pPr>
    </w:p>
    <w:p>
      <w:pPr>
        <w:pStyle w:val="4"/>
        <w:numPr>
          <w:ilvl w:val="1"/>
          <w:numId w:val="15"/>
        </w:numPr>
        <w:tabs>
          <w:tab w:val="left" w:pos="819"/>
          <w:tab w:val="left" w:pos="820"/>
        </w:tabs>
        <w:spacing w:before="0" w:after="0" w:line="360" w:lineRule="auto"/>
        <w:ind w:left="820" w:right="0" w:hanging="720"/>
        <w:jc w:val="both"/>
        <w:rPr>
          <w:rFonts w:hint="default" w:ascii="Times New Roman" w:hAnsi="Times New Roman" w:cs="Times New Roman"/>
          <w:sz w:val="28"/>
          <w:szCs w:val="28"/>
        </w:rPr>
      </w:pPr>
      <w:r>
        <w:rPr>
          <w:rFonts w:hint="default" w:ascii="Times New Roman" w:hAnsi="Times New Roman" w:cs="Times New Roman"/>
          <w:sz w:val="28"/>
          <w:szCs w:val="28"/>
        </w:rPr>
        <w:t>Module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Implementation</w:t>
      </w:r>
    </w:p>
    <w:p>
      <w:pPr>
        <w:pStyle w:val="7"/>
        <w:spacing w:before="10" w:line="360" w:lineRule="auto"/>
        <w:jc w:val="both"/>
        <w:rPr>
          <w:rFonts w:hint="default" w:ascii="Times New Roman" w:hAnsi="Times New Roman" w:cs="Times New Roman"/>
          <w:b/>
          <w:sz w:val="28"/>
          <w:szCs w:val="28"/>
        </w:rPr>
      </w:pPr>
    </w:p>
    <w:p>
      <w:pPr>
        <w:pStyle w:val="14"/>
        <w:numPr>
          <w:ilvl w:val="2"/>
          <w:numId w:val="15"/>
        </w:numPr>
        <w:tabs>
          <w:tab w:val="left" w:pos="640"/>
        </w:tabs>
        <w:spacing w:before="0" w:after="0" w:line="360" w:lineRule="auto"/>
        <w:ind w:left="640" w:right="0" w:hanging="540"/>
        <w:jc w:val="both"/>
        <w:rPr>
          <w:rFonts w:hint="default" w:ascii="Times New Roman" w:hAnsi="Times New Roman" w:cs="Times New Roman"/>
          <w:b/>
          <w:sz w:val="28"/>
          <w:szCs w:val="28"/>
        </w:rPr>
      </w:pPr>
      <w:r>
        <w:rPr>
          <w:rFonts w:hint="default" w:ascii="Times New Roman" w:hAnsi="Times New Roman" w:cs="Times New Roman"/>
          <w:b/>
          <w:sz w:val="28"/>
          <w:szCs w:val="28"/>
        </w:rPr>
        <w:t>USER</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LOGIN:</w:t>
      </w:r>
    </w:p>
    <w:p>
      <w:pPr>
        <w:pStyle w:val="7"/>
        <w:spacing w:line="360" w:lineRule="auto"/>
        <w:jc w:val="both"/>
        <w:rPr>
          <w:rFonts w:hint="default" w:ascii="Times New Roman" w:hAnsi="Times New Roman" w:cs="Times New Roman"/>
          <w:b/>
          <w:sz w:val="28"/>
          <w:szCs w:val="28"/>
        </w:rPr>
      </w:pPr>
    </w:p>
    <w:p>
      <w:pPr>
        <w:pStyle w:val="7"/>
        <w:spacing w:line="360" w:lineRule="auto"/>
        <w:ind w:left="100" w:right="1082"/>
        <w:jc w:val="both"/>
        <w:rPr>
          <w:rFonts w:hint="default" w:ascii="Times New Roman" w:hAnsi="Times New Roman" w:cs="Times New Roman"/>
          <w:sz w:val="28"/>
          <w:szCs w:val="28"/>
        </w:rPr>
      </w:pPr>
      <w:r>
        <w:rPr>
          <w:rFonts w:hint="default" w:ascii="Times New Roman" w:hAnsi="Times New Roman" w:cs="Times New Roman"/>
          <w:sz w:val="28"/>
          <w:szCs w:val="28"/>
        </w:rPr>
        <w:t>Creating user login interface for entering name,contact number,Gmail id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checking the entered details are in correct format or not Providing reference</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enter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details</w:t>
      </w:r>
    </w:p>
    <w:p>
      <w:pPr>
        <w:pStyle w:val="7"/>
        <w:spacing w:line="360" w:lineRule="auto"/>
        <w:jc w:val="both"/>
        <w:rPr>
          <w:rFonts w:hint="default" w:ascii="Times New Roman" w:hAnsi="Times New Roman" w:cs="Times New Roman"/>
          <w:sz w:val="28"/>
          <w:szCs w:val="28"/>
        </w:rPr>
      </w:pPr>
    </w:p>
    <w:p>
      <w:pPr>
        <w:pStyle w:val="14"/>
        <w:numPr>
          <w:ilvl w:val="0"/>
          <w:numId w:val="16"/>
        </w:numPr>
        <w:tabs>
          <w:tab w:val="left" w:pos="520"/>
          <w:tab w:val="clear" w:pos="420"/>
        </w:tabs>
        <w:spacing w:before="290"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makes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user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enter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details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text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boxes</w:t>
      </w:r>
    </w:p>
    <w:p>
      <w:pPr>
        <w:pStyle w:val="14"/>
        <w:numPr>
          <w:ilvl w:val="0"/>
          <w:numId w:val="16"/>
        </w:numPr>
        <w:tabs>
          <w:tab w:val="left" w:pos="520"/>
          <w:tab w:val="clear" w:pos="420"/>
        </w:tabs>
        <w:spacing w:before="161"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validates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whether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enter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details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correct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format 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not</w:t>
      </w:r>
    </w:p>
    <w:p>
      <w:pPr>
        <w:pStyle w:val="14"/>
        <w:numPr>
          <w:ilvl w:val="0"/>
          <w:numId w:val="16"/>
        </w:numPr>
        <w:tabs>
          <w:tab w:val="left" w:pos="520"/>
          <w:tab w:val="clear" w:pos="420"/>
        </w:tabs>
        <w:spacing w:before="160"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stores this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entered details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producing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report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at the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end.</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7"/>
        <w:spacing w:line="360" w:lineRule="auto"/>
        <w:jc w:val="both"/>
        <w:rPr>
          <w:rFonts w:hint="default" w:ascii="Times New Roman" w:hAnsi="Times New Roman" w:cs="Times New Roman"/>
          <w:sz w:val="28"/>
          <w:szCs w:val="28"/>
        </w:rPr>
      </w:pPr>
    </w:p>
    <w:p>
      <w:pPr>
        <w:pStyle w:val="7"/>
        <w:spacing w:line="360" w:lineRule="auto"/>
        <w:jc w:val="both"/>
        <w:rPr>
          <w:rFonts w:hint="default" w:ascii="Times New Roman" w:hAnsi="Times New Roman" w:cs="Times New Roman"/>
          <w:sz w:val="28"/>
          <w:szCs w:val="28"/>
        </w:rPr>
      </w:pPr>
    </w:p>
    <w:p>
      <w:pPr>
        <w:pStyle w:val="7"/>
        <w:spacing w:line="360" w:lineRule="auto"/>
        <w:jc w:val="both"/>
        <w:rPr>
          <w:rFonts w:hint="default" w:ascii="Times New Roman" w:hAnsi="Times New Roman" w:cs="Times New Roman"/>
          <w:sz w:val="28"/>
          <w:szCs w:val="28"/>
        </w:rPr>
      </w:pPr>
    </w:p>
    <w:p>
      <w:pPr>
        <w:pStyle w:val="4"/>
        <w:numPr>
          <w:ilvl w:val="0"/>
          <w:numId w:val="17"/>
        </w:numPr>
        <w:tabs>
          <w:tab w:val="left" w:pos="520"/>
        </w:tabs>
        <w:spacing w:before="244" w:after="0" w:line="360" w:lineRule="auto"/>
        <w:ind w:left="520" w:right="0" w:hanging="420"/>
        <w:jc w:val="both"/>
        <w:rPr>
          <w:rFonts w:hint="default" w:ascii="Times New Roman" w:hAnsi="Times New Roman" w:cs="Times New Roman"/>
          <w:sz w:val="28"/>
          <w:szCs w:val="28"/>
        </w:rPr>
      </w:pPr>
      <w:r>
        <w:rPr>
          <w:rFonts w:hint="default" w:ascii="Times New Roman" w:hAnsi="Times New Roman" w:cs="Times New Roman"/>
          <w:w w:val="95"/>
          <w:sz w:val="28"/>
          <w:szCs w:val="28"/>
        </w:rPr>
        <w:t>INCOME</w:t>
      </w:r>
      <w:r>
        <w:rPr>
          <w:rFonts w:hint="default" w:ascii="Times New Roman" w:hAnsi="Times New Roman" w:cs="Times New Roman"/>
          <w:spacing w:val="38"/>
          <w:w w:val="95"/>
          <w:sz w:val="28"/>
          <w:szCs w:val="28"/>
        </w:rPr>
        <w:t xml:space="preserve"> </w:t>
      </w:r>
      <w:r>
        <w:rPr>
          <w:rFonts w:hint="default" w:ascii="Times New Roman" w:hAnsi="Times New Roman" w:cs="Times New Roman"/>
          <w:w w:val="95"/>
          <w:sz w:val="28"/>
          <w:szCs w:val="28"/>
        </w:rPr>
        <w:t>AND</w:t>
      </w:r>
      <w:r>
        <w:rPr>
          <w:rFonts w:hint="default" w:ascii="Times New Roman" w:hAnsi="Times New Roman" w:cs="Times New Roman"/>
          <w:spacing w:val="39"/>
          <w:w w:val="95"/>
          <w:sz w:val="28"/>
          <w:szCs w:val="28"/>
        </w:rPr>
        <w:t xml:space="preserve"> </w:t>
      </w:r>
      <w:r>
        <w:rPr>
          <w:rFonts w:hint="default" w:ascii="Times New Roman" w:hAnsi="Times New Roman" w:cs="Times New Roman"/>
          <w:w w:val="95"/>
          <w:sz w:val="28"/>
          <w:szCs w:val="28"/>
        </w:rPr>
        <w:t>DEDUCTION</w:t>
      </w:r>
      <w:r>
        <w:rPr>
          <w:rFonts w:hint="default" w:ascii="Times New Roman" w:hAnsi="Times New Roman" w:cs="Times New Roman"/>
          <w:spacing w:val="39"/>
          <w:w w:val="95"/>
          <w:sz w:val="28"/>
          <w:szCs w:val="28"/>
        </w:rPr>
        <w:t xml:space="preserve"> </w:t>
      </w:r>
      <w:r>
        <w:rPr>
          <w:rFonts w:hint="default" w:ascii="Times New Roman" w:hAnsi="Times New Roman" w:cs="Times New Roman"/>
          <w:w w:val="95"/>
          <w:sz w:val="28"/>
          <w:szCs w:val="28"/>
        </w:rPr>
        <w:t>DETAILS</w:t>
      </w:r>
    </w:p>
    <w:p>
      <w:pPr>
        <w:pStyle w:val="14"/>
        <w:numPr>
          <w:ilvl w:val="0"/>
          <w:numId w:val="18"/>
        </w:numPr>
        <w:tabs>
          <w:tab w:val="left" w:pos="520"/>
        </w:tabs>
        <w:spacing w:before="126" w:after="0" w:line="360" w:lineRule="auto"/>
        <w:ind w:left="520" w:right="0" w:hanging="420"/>
        <w:jc w:val="both"/>
        <w:rPr>
          <w:rFonts w:hint="default" w:ascii="Times New Roman" w:hAnsi="Times New Roman" w:cs="Times New Roman"/>
          <w:sz w:val="28"/>
          <w:szCs w:val="28"/>
        </w:rPr>
      </w:pPr>
      <w:r>
        <w:rPr>
          <w:rFonts w:hint="default" w:ascii="Times New Roman" w:hAnsi="Times New Roman" w:cs="Times New Roman"/>
          <w:w w:val="95"/>
          <w:sz w:val="28"/>
          <w:szCs w:val="28"/>
        </w:rPr>
        <w:t>For</w:t>
      </w:r>
      <w:r>
        <w:rPr>
          <w:rFonts w:hint="default" w:ascii="Times New Roman" w:hAnsi="Times New Roman" w:cs="Times New Roman"/>
          <w:spacing w:val="19"/>
          <w:w w:val="95"/>
          <w:sz w:val="28"/>
          <w:szCs w:val="28"/>
        </w:rPr>
        <w:t xml:space="preserve"> </w:t>
      </w:r>
      <w:r>
        <w:rPr>
          <w:rFonts w:hint="default" w:ascii="Times New Roman" w:hAnsi="Times New Roman" w:cs="Times New Roman"/>
          <w:w w:val="95"/>
          <w:sz w:val="28"/>
          <w:szCs w:val="28"/>
        </w:rPr>
        <w:t>Income</w:t>
      </w:r>
      <w:r>
        <w:rPr>
          <w:rFonts w:hint="default" w:ascii="Times New Roman" w:hAnsi="Times New Roman" w:cs="Times New Roman"/>
          <w:spacing w:val="23"/>
          <w:w w:val="95"/>
          <w:sz w:val="28"/>
          <w:szCs w:val="28"/>
        </w:rPr>
        <w:t xml:space="preserve"> </w:t>
      </w:r>
      <w:r>
        <w:rPr>
          <w:rFonts w:hint="default" w:ascii="Times New Roman" w:hAnsi="Times New Roman" w:cs="Times New Roman"/>
          <w:spacing w:val="23"/>
          <w:w w:val="95"/>
          <w:sz w:val="28"/>
          <w:szCs w:val="28"/>
          <w:lang w:val="en-GB"/>
        </w:rPr>
        <w:t>text box</w:t>
      </w:r>
      <w:r>
        <w:rPr>
          <w:rFonts w:hint="default" w:ascii="Times New Roman" w:hAnsi="Times New Roman" w:cs="Times New Roman"/>
          <w:w w:val="95"/>
          <w:sz w:val="28"/>
          <w:szCs w:val="28"/>
        </w:rPr>
        <w:t>:</w:t>
      </w:r>
    </w:p>
    <w:p>
      <w:pPr>
        <w:pStyle w:val="14"/>
        <w:numPr>
          <w:ilvl w:val="0"/>
          <w:numId w:val="19"/>
        </w:numPr>
        <w:tabs>
          <w:tab w:val="left" w:pos="520"/>
        </w:tabs>
        <w:spacing w:before="129" w:after="0" w:line="360" w:lineRule="auto"/>
        <w:ind w:left="491" w:right="3202" w:hanging="392"/>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user has to enter the sum of </w:t>
      </w:r>
      <w:r>
        <w:rPr>
          <w:rFonts w:hint="default" w:ascii="Times New Roman" w:hAnsi="Times New Roman" w:cs="Times New Roman"/>
          <w:sz w:val="28"/>
          <w:szCs w:val="28"/>
          <w:lang w:val="en-GB"/>
        </w:rPr>
        <w:t>annual</w:t>
      </w:r>
      <w:r>
        <w:rPr>
          <w:rFonts w:hint="default" w:ascii="Times New Roman" w:hAnsi="Times New Roman" w:cs="Times New Roman"/>
          <w:sz w:val="28"/>
          <w:szCs w:val="28"/>
        </w:rPr>
        <w:t xml:space="preserve"> income details</w:t>
      </w:r>
      <w:r>
        <w:rPr>
          <w:rFonts w:hint="default" w:ascii="Times New Roman" w:hAnsi="Times New Roman" w:cs="Times New Roman"/>
          <w:spacing w:val="1"/>
          <w:sz w:val="28"/>
          <w:szCs w:val="28"/>
        </w:rPr>
        <w:t xml:space="preserve"> </w:t>
      </w:r>
      <w:r>
        <w:rPr>
          <w:rFonts w:hint="default" w:ascii="Times New Roman" w:hAnsi="Times New Roman" w:cs="Times New Roman"/>
          <w:w w:val="95"/>
          <w:sz w:val="28"/>
          <w:szCs w:val="28"/>
        </w:rPr>
        <w:t>that</w:t>
      </w:r>
      <w:r>
        <w:rPr>
          <w:rFonts w:hint="default" w:ascii="Times New Roman" w:hAnsi="Times New Roman" w:cs="Times New Roman"/>
          <w:spacing w:val="20"/>
          <w:w w:val="95"/>
          <w:sz w:val="28"/>
          <w:szCs w:val="28"/>
        </w:rPr>
        <w:t xml:space="preserve"> </w:t>
      </w:r>
      <w:r>
        <w:rPr>
          <w:rFonts w:hint="default" w:ascii="Times New Roman" w:hAnsi="Times New Roman" w:cs="Times New Roman"/>
          <w:w w:val="95"/>
          <w:sz w:val="28"/>
          <w:szCs w:val="28"/>
        </w:rPr>
        <w:t>is</w:t>
      </w:r>
      <w:r>
        <w:rPr>
          <w:rFonts w:hint="default" w:ascii="Times New Roman" w:hAnsi="Times New Roman" w:cs="Times New Roman"/>
          <w:spacing w:val="20"/>
          <w:w w:val="95"/>
          <w:sz w:val="28"/>
          <w:szCs w:val="28"/>
        </w:rPr>
        <w:t xml:space="preserve"> </w:t>
      </w:r>
      <w:r>
        <w:rPr>
          <w:rFonts w:hint="default" w:ascii="Times New Roman" w:hAnsi="Times New Roman" w:cs="Times New Roman"/>
          <w:w w:val="95"/>
          <w:sz w:val="28"/>
          <w:szCs w:val="28"/>
        </w:rPr>
        <w:t>how</w:t>
      </w:r>
      <w:r>
        <w:rPr>
          <w:rFonts w:hint="default" w:ascii="Times New Roman" w:hAnsi="Times New Roman" w:cs="Times New Roman"/>
          <w:spacing w:val="22"/>
          <w:w w:val="95"/>
          <w:sz w:val="28"/>
          <w:szCs w:val="28"/>
        </w:rPr>
        <w:t xml:space="preserve"> </w:t>
      </w:r>
      <w:r>
        <w:rPr>
          <w:rFonts w:hint="default" w:ascii="Times New Roman" w:hAnsi="Times New Roman" w:cs="Times New Roman"/>
          <w:w w:val="95"/>
          <w:sz w:val="28"/>
          <w:szCs w:val="28"/>
        </w:rPr>
        <w:t>much</w:t>
      </w:r>
      <w:r>
        <w:rPr>
          <w:rFonts w:hint="default" w:ascii="Times New Roman" w:hAnsi="Times New Roman" w:cs="Times New Roman"/>
          <w:spacing w:val="21"/>
          <w:w w:val="95"/>
          <w:sz w:val="28"/>
          <w:szCs w:val="28"/>
        </w:rPr>
        <w:t xml:space="preserve"> </w:t>
      </w:r>
      <w:r>
        <w:rPr>
          <w:rFonts w:hint="default" w:ascii="Times New Roman" w:hAnsi="Times New Roman" w:cs="Times New Roman"/>
          <w:w w:val="95"/>
          <w:sz w:val="28"/>
          <w:szCs w:val="28"/>
        </w:rPr>
        <w:t>he</w:t>
      </w:r>
      <w:r>
        <w:rPr>
          <w:rFonts w:hint="default" w:ascii="Times New Roman" w:hAnsi="Times New Roman" w:cs="Times New Roman"/>
          <w:spacing w:val="18"/>
          <w:w w:val="95"/>
          <w:sz w:val="28"/>
          <w:szCs w:val="28"/>
        </w:rPr>
        <w:t xml:space="preserve"> </w:t>
      </w:r>
      <w:r>
        <w:rPr>
          <w:rFonts w:hint="default" w:ascii="Times New Roman" w:hAnsi="Times New Roman" w:cs="Times New Roman"/>
          <w:w w:val="95"/>
          <w:sz w:val="28"/>
          <w:szCs w:val="28"/>
        </w:rPr>
        <w:t>earned</w:t>
      </w:r>
      <w:r>
        <w:rPr>
          <w:rFonts w:hint="default" w:ascii="Times New Roman" w:hAnsi="Times New Roman" w:cs="Times New Roman"/>
          <w:spacing w:val="22"/>
          <w:w w:val="95"/>
          <w:sz w:val="28"/>
          <w:szCs w:val="28"/>
        </w:rPr>
        <w:t xml:space="preserve"> </w:t>
      </w:r>
      <w:r>
        <w:rPr>
          <w:rFonts w:hint="default" w:ascii="Times New Roman" w:hAnsi="Times New Roman" w:cs="Times New Roman"/>
          <w:spacing w:val="22"/>
          <w:w w:val="95"/>
          <w:sz w:val="28"/>
          <w:szCs w:val="28"/>
          <w:lang w:val="en-GB"/>
        </w:rPr>
        <w:t>throughout</w:t>
      </w:r>
      <w:r>
        <w:rPr>
          <w:rFonts w:hint="default" w:ascii="Times New Roman" w:hAnsi="Times New Roman" w:cs="Times New Roman"/>
          <w:spacing w:val="20"/>
          <w:w w:val="95"/>
          <w:sz w:val="28"/>
          <w:szCs w:val="28"/>
        </w:rPr>
        <w:t xml:space="preserve"> </w:t>
      </w:r>
      <w:r>
        <w:rPr>
          <w:rFonts w:hint="default" w:ascii="Times New Roman" w:hAnsi="Times New Roman" w:cs="Times New Roman"/>
          <w:w w:val="95"/>
          <w:sz w:val="28"/>
          <w:szCs w:val="28"/>
        </w:rPr>
        <w:t>the</w:t>
      </w:r>
      <w:r>
        <w:rPr>
          <w:rFonts w:hint="default" w:ascii="Times New Roman" w:hAnsi="Times New Roman" w:cs="Times New Roman"/>
          <w:spacing w:val="20"/>
          <w:w w:val="95"/>
          <w:sz w:val="28"/>
          <w:szCs w:val="28"/>
        </w:rPr>
        <w:t xml:space="preserve"> </w:t>
      </w:r>
      <w:r>
        <w:rPr>
          <w:rFonts w:hint="default" w:ascii="Times New Roman" w:hAnsi="Times New Roman" w:cs="Times New Roman"/>
          <w:w w:val="95"/>
          <w:sz w:val="28"/>
          <w:szCs w:val="28"/>
        </w:rPr>
        <w:t>financial</w:t>
      </w:r>
      <w:r>
        <w:rPr>
          <w:rFonts w:hint="default" w:ascii="Times New Roman" w:hAnsi="Times New Roman" w:cs="Times New Roman"/>
          <w:spacing w:val="17"/>
          <w:w w:val="95"/>
          <w:sz w:val="28"/>
          <w:szCs w:val="28"/>
        </w:rPr>
        <w:t xml:space="preserve"> </w:t>
      </w:r>
      <w:r>
        <w:rPr>
          <w:rFonts w:hint="default" w:ascii="Times New Roman" w:hAnsi="Times New Roman" w:cs="Times New Roman"/>
          <w:w w:val="95"/>
          <w:sz w:val="28"/>
          <w:szCs w:val="28"/>
        </w:rPr>
        <w:t>year</w:t>
      </w:r>
    </w:p>
    <w:p>
      <w:pPr>
        <w:pStyle w:val="14"/>
        <w:numPr>
          <w:ilvl w:val="0"/>
          <w:numId w:val="18"/>
        </w:numPr>
        <w:tabs>
          <w:tab w:val="left" w:pos="520"/>
        </w:tabs>
        <w:spacing w:before="3" w:after="0" w:line="360" w:lineRule="auto"/>
        <w:ind w:left="520" w:right="0" w:hanging="420"/>
        <w:jc w:val="both"/>
        <w:rPr>
          <w:rFonts w:hint="default" w:ascii="Times New Roman" w:hAnsi="Times New Roman" w:cs="Times New Roman"/>
          <w:sz w:val="28"/>
          <w:szCs w:val="28"/>
        </w:rPr>
      </w:pPr>
      <w:r>
        <w:rPr>
          <w:rFonts w:hint="default" w:ascii="Times New Roman" w:hAnsi="Times New Roman" w:cs="Times New Roman"/>
          <w:w w:val="95"/>
          <w:sz w:val="28"/>
          <w:szCs w:val="28"/>
        </w:rPr>
        <w:t>For</w:t>
      </w:r>
      <w:r>
        <w:rPr>
          <w:rFonts w:hint="default" w:ascii="Times New Roman" w:hAnsi="Times New Roman" w:cs="Times New Roman"/>
          <w:spacing w:val="22"/>
          <w:w w:val="95"/>
          <w:sz w:val="28"/>
          <w:szCs w:val="28"/>
        </w:rPr>
        <w:t xml:space="preserve"> </w:t>
      </w:r>
      <w:r>
        <w:rPr>
          <w:rFonts w:hint="default" w:ascii="Times New Roman" w:hAnsi="Times New Roman" w:cs="Times New Roman"/>
          <w:w w:val="95"/>
          <w:sz w:val="28"/>
          <w:szCs w:val="28"/>
        </w:rPr>
        <w:t>Deduction</w:t>
      </w:r>
      <w:r>
        <w:rPr>
          <w:rFonts w:hint="default" w:ascii="Times New Roman" w:hAnsi="Times New Roman" w:cs="Times New Roman"/>
          <w:spacing w:val="28"/>
          <w:w w:val="95"/>
          <w:sz w:val="28"/>
          <w:szCs w:val="28"/>
        </w:rPr>
        <w:t xml:space="preserve"> </w:t>
      </w:r>
      <w:r>
        <w:rPr>
          <w:rFonts w:hint="default" w:ascii="Times New Roman" w:hAnsi="Times New Roman" w:cs="Times New Roman"/>
          <w:spacing w:val="28"/>
          <w:w w:val="95"/>
          <w:sz w:val="28"/>
          <w:szCs w:val="28"/>
          <w:lang w:val="en-GB"/>
        </w:rPr>
        <w:t>text box</w:t>
      </w:r>
      <w:r>
        <w:rPr>
          <w:rFonts w:hint="default" w:ascii="Times New Roman" w:hAnsi="Times New Roman" w:cs="Times New Roman"/>
          <w:w w:val="95"/>
          <w:sz w:val="28"/>
          <w:szCs w:val="28"/>
        </w:rPr>
        <w:t>:</w:t>
      </w:r>
    </w:p>
    <w:p>
      <w:pPr>
        <w:pStyle w:val="14"/>
        <w:numPr>
          <w:ilvl w:val="0"/>
          <w:numId w:val="19"/>
        </w:numPr>
        <w:tabs>
          <w:tab w:val="left" w:pos="520"/>
        </w:tabs>
        <w:spacing w:before="126" w:after="0" w:line="360" w:lineRule="auto"/>
        <w:ind w:left="520" w:right="1083" w:hanging="420"/>
        <w:jc w:val="both"/>
        <w:rPr>
          <w:rFonts w:hint="default" w:ascii="Times New Roman" w:hAnsi="Times New Roman" w:cs="Times New Roman"/>
          <w:sz w:val="28"/>
          <w:szCs w:val="28"/>
        </w:rPr>
      </w:pPr>
      <w:r>
        <w:rPr>
          <w:rFonts w:hint="default" w:ascii="Times New Roman" w:hAnsi="Times New Roman" w:cs="Times New Roman"/>
          <w:sz w:val="28"/>
          <w:szCs w:val="28"/>
        </w:rPr>
        <w:t>The</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user</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has</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enter</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sum</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all</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deduction</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that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occured</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throughtout</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financial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year</w:t>
      </w:r>
    </w:p>
    <w:p>
      <w:pPr>
        <w:pStyle w:val="7"/>
        <w:spacing w:line="360" w:lineRule="auto"/>
        <w:jc w:val="both"/>
        <w:rPr>
          <w:rFonts w:hint="default" w:ascii="Times New Roman" w:hAnsi="Times New Roman" w:cs="Times New Roman"/>
          <w:sz w:val="28"/>
          <w:szCs w:val="28"/>
        </w:rPr>
      </w:pPr>
    </w:p>
    <w:p>
      <w:pPr>
        <w:pStyle w:val="4"/>
        <w:numPr>
          <w:ilvl w:val="0"/>
          <w:numId w:val="17"/>
        </w:numPr>
        <w:tabs>
          <w:tab w:val="left" w:pos="520"/>
        </w:tabs>
        <w:spacing w:before="231" w:after="0" w:line="360" w:lineRule="auto"/>
        <w:ind w:left="520" w:right="0" w:hanging="420"/>
        <w:jc w:val="both"/>
        <w:rPr>
          <w:rFonts w:hint="default" w:ascii="Times New Roman" w:hAnsi="Times New Roman" w:cs="Times New Roman"/>
          <w:sz w:val="28"/>
          <w:szCs w:val="28"/>
        </w:rPr>
      </w:pPr>
      <w:r>
        <w:rPr>
          <w:rFonts w:hint="default" w:ascii="Times New Roman" w:hAnsi="Times New Roman" w:cs="Times New Roman"/>
          <w:w w:val="95"/>
          <w:sz w:val="28"/>
          <w:szCs w:val="28"/>
        </w:rPr>
        <w:t>TAX</w:t>
      </w:r>
      <w:r>
        <w:rPr>
          <w:rFonts w:hint="default" w:ascii="Times New Roman" w:hAnsi="Times New Roman" w:cs="Times New Roman"/>
          <w:spacing w:val="37"/>
          <w:w w:val="95"/>
          <w:sz w:val="28"/>
          <w:szCs w:val="28"/>
        </w:rPr>
        <w:t xml:space="preserve"> </w:t>
      </w:r>
      <w:r>
        <w:rPr>
          <w:rFonts w:hint="default" w:ascii="Times New Roman" w:hAnsi="Times New Roman" w:cs="Times New Roman"/>
          <w:w w:val="95"/>
          <w:sz w:val="28"/>
          <w:szCs w:val="28"/>
        </w:rPr>
        <w:t>CALCULATION</w:t>
      </w:r>
    </w:p>
    <w:p>
      <w:pPr>
        <w:pStyle w:val="14"/>
        <w:numPr>
          <w:ilvl w:val="0"/>
          <w:numId w:val="18"/>
        </w:numPr>
        <w:tabs>
          <w:tab w:val="left" w:pos="520"/>
        </w:tabs>
        <w:spacing w:before="127" w:after="0" w:line="360" w:lineRule="auto"/>
        <w:ind w:left="520" w:right="1082" w:hanging="420"/>
        <w:jc w:val="both"/>
        <w:rPr>
          <w:rFonts w:hint="default" w:ascii="Times New Roman" w:hAnsi="Times New Roman" w:cs="Times New Roman"/>
          <w:sz w:val="28"/>
          <w:szCs w:val="28"/>
        </w:rPr>
      </w:pPr>
      <w:r>
        <w:rPr>
          <w:rFonts w:hint="default" w:ascii="Times New Roman" w:hAnsi="Times New Roman" w:cs="Times New Roman"/>
          <w:sz w:val="28"/>
          <w:szCs w:val="28"/>
        </w:rPr>
        <w:t>Calculating tax for each Tax slab according to the tax rate mentioned by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pacing w:val="1"/>
          <w:sz w:val="28"/>
          <w:szCs w:val="28"/>
          <w:lang w:val="en-GB"/>
        </w:rPr>
        <w:t>India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generated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after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removal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deduction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mentioned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previously</w:t>
      </w:r>
    </w:p>
    <w:p>
      <w:pPr>
        <w:pStyle w:val="4"/>
        <w:numPr>
          <w:ilvl w:val="0"/>
          <w:numId w:val="17"/>
        </w:numPr>
        <w:tabs>
          <w:tab w:val="left" w:pos="520"/>
        </w:tabs>
        <w:spacing w:before="127" w:after="0" w:line="360" w:lineRule="auto"/>
        <w:ind w:left="520" w:right="0" w:hanging="420"/>
        <w:jc w:val="both"/>
        <w:rPr>
          <w:rFonts w:hint="default" w:ascii="Times New Roman" w:hAnsi="Times New Roman" w:cs="Times New Roman"/>
          <w:sz w:val="28"/>
          <w:szCs w:val="28"/>
        </w:rPr>
      </w:pPr>
      <w:r>
        <w:rPr>
          <w:rFonts w:hint="default" w:ascii="Times New Roman" w:hAnsi="Times New Roman" w:cs="Times New Roman"/>
          <w:w w:val="95"/>
          <w:sz w:val="28"/>
          <w:szCs w:val="28"/>
        </w:rPr>
        <w:t>PREDICTION</w:t>
      </w:r>
      <w:r>
        <w:rPr>
          <w:rFonts w:hint="default" w:ascii="Times New Roman" w:hAnsi="Times New Roman" w:cs="Times New Roman"/>
          <w:spacing w:val="29"/>
          <w:w w:val="95"/>
          <w:sz w:val="28"/>
          <w:szCs w:val="28"/>
        </w:rPr>
        <w:t xml:space="preserve"> </w:t>
      </w:r>
      <w:r>
        <w:rPr>
          <w:rFonts w:hint="default" w:ascii="Times New Roman" w:hAnsi="Times New Roman" w:cs="Times New Roman"/>
          <w:w w:val="95"/>
          <w:sz w:val="28"/>
          <w:szCs w:val="28"/>
        </w:rPr>
        <w:t>OF</w:t>
      </w:r>
      <w:r>
        <w:rPr>
          <w:rFonts w:hint="default" w:ascii="Times New Roman" w:hAnsi="Times New Roman" w:cs="Times New Roman"/>
          <w:spacing w:val="29"/>
          <w:w w:val="95"/>
          <w:sz w:val="28"/>
          <w:szCs w:val="28"/>
        </w:rPr>
        <w:t xml:space="preserve"> </w:t>
      </w:r>
      <w:r>
        <w:rPr>
          <w:rFonts w:hint="default" w:ascii="Times New Roman" w:hAnsi="Times New Roman" w:cs="Times New Roman"/>
          <w:w w:val="95"/>
          <w:sz w:val="28"/>
          <w:szCs w:val="28"/>
        </w:rPr>
        <w:t>TAX</w:t>
      </w:r>
      <w:r>
        <w:rPr>
          <w:rFonts w:hint="default" w:ascii="Times New Roman" w:hAnsi="Times New Roman" w:cs="Times New Roman"/>
          <w:spacing w:val="30"/>
          <w:w w:val="95"/>
          <w:sz w:val="28"/>
          <w:szCs w:val="28"/>
        </w:rPr>
        <w:t xml:space="preserve"> </w:t>
      </w:r>
      <w:r>
        <w:rPr>
          <w:rFonts w:hint="default" w:ascii="Times New Roman" w:hAnsi="Times New Roman" w:cs="Times New Roman"/>
          <w:w w:val="95"/>
          <w:sz w:val="28"/>
          <w:szCs w:val="28"/>
        </w:rPr>
        <w:t>SLAB</w:t>
      </w:r>
    </w:p>
    <w:p>
      <w:pPr>
        <w:pStyle w:val="14"/>
        <w:numPr>
          <w:ilvl w:val="0"/>
          <w:numId w:val="18"/>
        </w:numPr>
        <w:tabs>
          <w:tab w:val="left" w:pos="520"/>
        </w:tabs>
        <w:spacing w:before="129" w:after="0" w:line="360" w:lineRule="auto"/>
        <w:ind w:left="520" w:right="1085" w:hanging="420"/>
        <w:jc w:val="both"/>
        <w:rPr>
          <w:rFonts w:hint="default" w:ascii="Times New Roman" w:hAnsi="Times New Roman" w:cs="Times New Roman"/>
          <w:sz w:val="28"/>
          <w:szCs w:val="28"/>
        </w:rPr>
      </w:pPr>
      <w:r>
        <w:rPr>
          <w:rFonts w:hint="default" w:ascii="Times New Roman" w:hAnsi="Times New Roman" w:cs="Times New Roman"/>
          <w:sz w:val="28"/>
          <w:szCs w:val="28"/>
        </w:rPr>
        <w:t>After calculation of each tax slab and comparing both tax slab payable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amount and predicting the tax slab which provides the low payable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amount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t>
      </w:r>
    </w:p>
    <w:p>
      <w:pPr>
        <w:pStyle w:val="4"/>
        <w:numPr>
          <w:ilvl w:val="0"/>
          <w:numId w:val="17"/>
        </w:numPr>
        <w:tabs>
          <w:tab w:val="left" w:pos="520"/>
        </w:tabs>
        <w:spacing w:before="127" w:after="0" w:line="360" w:lineRule="auto"/>
        <w:ind w:left="520" w:right="0" w:hanging="420"/>
        <w:jc w:val="both"/>
        <w:rPr>
          <w:rFonts w:hint="default" w:ascii="Times New Roman" w:hAnsi="Times New Roman" w:cs="Times New Roman"/>
          <w:sz w:val="28"/>
          <w:szCs w:val="28"/>
        </w:rPr>
      </w:pPr>
      <w:r>
        <w:rPr>
          <w:rFonts w:hint="default" w:ascii="Times New Roman" w:hAnsi="Times New Roman" w:cs="Times New Roman"/>
          <w:w w:val="95"/>
          <w:sz w:val="28"/>
          <w:szCs w:val="28"/>
        </w:rPr>
        <w:t>REPORT</w:t>
      </w:r>
      <w:r>
        <w:rPr>
          <w:rFonts w:hint="default" w:ascii="Times New Roman" w:hAnsi="Times New Roman" w:cs="Times New Roman"/>
          <w:spacing w:val="46"/>
          <w:w w:val="95"/>
          <w:sz w:val="28"/>
          <w:szCs w:val="28"/>
        </w:rPr>
        <w:t xml:space="preserve"> </w:t>
      </w:r>
      <w:r>
        <w:rPr>
          <w:rFonts w:hint="default" w:ascii="Times New Roman" w:hAnsi="Times New Roman" w:cs="Times New Roman"/>
          <w:w w:val="95"/>
          <w:sz w:val="28"/>
          <w:szCs w:val="28"/>
        </w:rPr>
        <w:t>GENERATION</w:t>
      </w:r>
    </w:p>
    <w:p>
      <w:pPr>
        <w:pStyle w:val="14"/>
        <w:numPr>
          <w:ilvl w:val="0"/>
          <w:numId w:val="18"/>
        </w:numPr>
        <w:tabs>
          <w:tab w:val="left" w:pos="520"/>
        </w:tabs>
        <w:spacing w:before="127" w:after="0" w:line="360" w:lineRule="auto"/>
        <w:ind w:left="520" w:right="1085" w:hanging="420"/>
        <w:jc w:val="both"/>
        <w:rPr>
          <w:rFonts w:hint="default" w:ascii="Times New Roman" w:hAnsi="Times New Roman" w:cs="Times New Roman"/>
          <w:sz w:val="28"/>
          <w:szCs w:val="28"/>
        </w:rPr>
        <w:sectPr>
          <w:pgSz w:w="11910" w:h="16840"/>
          <w:pgMar w:top="1580" w:right="0" w:bottom="880" w:left="980" w:header="0" w:footer="619" w:gutter="0"/>
          <w:cols w:space="720" w:num="1"/>
        </w:sectPr>
      </w:pPr>
      <w:r>
        <w:rPr>
          <w:rFonts w:hint="default" w:ascii="Times New Roman" w:hAnsi="Times New Roman" w:cs="Times New Roman"/>
          <w:sz w:val="28"/>
          <w:szCs w:val="28"/>
        </w:rPr>
        <w:t>Generating</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0"/>
          <w:sz w:val="28"/>
          <w:szCs w:val="28"/>
        </w:rPr>
        <w:t xml:space="preserve"> </w:t>
      </w:r>
      <w:r>
        <w:rPr>
          <w:rFonts w:hint="default" w:ascii="Times New Roman" w:hAnsi="Times New Roman" w:cs="Times New Roman"/>
          <w:spacing w:val="-10"/>
          <w:sz w:val="28"/>
          <w:szCs w:val="28"/>
          <w:lang w:val="en-GB"/>
        </w:rPr>
        <w:t>PDF</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report</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calculation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slabs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mentioning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78"/>
          <w:sz w:val="28"/>
          <w:szCs w:val="28"/>
        </w:rPr>
        <w:t xml:space="preserve"> </w:t>
      </w:r>
      <w:r>
        <w:rPr>
          <w:rFonts w:hint="default" w:ascii="Times New Roman" w:hAnsi="Times New Roman" w:cs="Times New Roman"/>
          <w:sz w:val="28"/>
          <w:szCs w:val="28"/>
        </w:rPr>
        <w:t>slab</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which</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better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to follow</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w:t>
      </w:r>
    </w:p>
    <w:p>
      <w:pPr>
        <w:pStyle w:val="7"/>
        <w:spacing w:before="8" w:line="360" w:lineRule="auto"/>
        <w:jc w:val="both"/>
        <w:rPr>
          <w:rFonts w:hint="default" w:ascii="Times New Roman" w:hAnsi="Times New Roman" w:cs="Times New Roman"/>
          <w:sz w:val="28"/>
          <w:szCs w:val="28"/>
        </w:rPr>
      </w:pPr>
    </w:p>
    <w:p>
      <w:pPr>
        <w:pStyle w:val="4"/>
        <w:numPr>
          <w:ilvl w:val="1"/>
          <w:numId w:val="15"/>
        </w:numPr>
        <w:tabs>
          <w:tab w:val="left" w:pos="820"/>
        </w:tabs>
        <w:spacing w:before="85" w:after="0" w:line="360" w:lineRule="auto"/>
        <w:ind w:left="820" w:right="0" w:hanging="720"/>
        <w:jc w:val="both"/>
        <w:rPr>
          <w:rFonts w:hint="default" w:ascii="Times New Roman" w:hAnsi="Times New Roman" w:cs="Times New Roman"/>
          <w:sz w:val="28"/>
          <w:szCs w:val="28"/>
        </w:rPr>
      </w:pPr>
      <w:r>
        <w:rPr>
          <w:rFonts w:hint="default" w:ascii="Times New Roman" w:hAnsi="Times New Roman" w:cs="Times New Roman"/>
          <w:sz w:val="28"/>
          <w:szCs w:val="28"/>
        </w:rPr>
        <w:t>Feasibility</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Study</w:t>
      </w:r>
    </w:p>
    <w:p>
      <w:pPr>
        <w:pStyle w:val="7"/>
        <w:spacing w:before="184" w:line="360" w:lineRule="auto"/>
        <w:ind w:left="100" w:right="1077" w:firstLine="813"/>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A</w:t>
      </w:r>
      <w:r>
        <w:rPr>
          <w:rFonts w:hint="default" w:ascii="Times New Roman" w:hAnsi="Times New Roman" w:cs="Times New Roman"/>
          <w:color w:val="auto"/>
          <w:spacing w:val="21"/>
          <w:sz w:val="28"/>
          <w:szCs w:val="28"/>
        </w:rPr>
        <w:t xml:space="preserve"> </w:t>
      </w:r>
      <w:r>
        <w:rPr>
          <w:rFonts w:hint="default" w:ascii="Times New Roman" w:hAnsi="Times New Roman" w:cs="Times New Roman"/>
          <w:color w:val="auto"/>
          <w:sz w:val="28"/>
          <w:szCs w:val="28"/>
        </w:rPr>
        <w:t>study</w:t>
      </w:r>
      <w:r>
        <w:rPr>
          <w:rFonts w:hint="default" w:ascii="Times New Roman" w:hAnsi="Times New Roman" w:cs="Times New Roman"/>
          <w:color w:val="auto"/>
          <w:spacing w:val="23"/>
          <w:sz w:val="28"/>
          <w:szCs w:val="28"/>
        </w:rPr>
        <w:t xml:space="preserve"> </w:t>
      </w:r>
      <w:r>
        <w:rPr>
          <w:rFonts w:hint="default" w:ascii="Times New Roman" w:hAnsi="Times New Roman" w:cs="Times New Roman"/>
          <w:color w:val="auto"/>
          <w:sz w:val="28"/>
          <w:szCs w:val="28"/>
        </w:rPr>
        <w:t>is</w:t>
      </w:r>
      <w:r>
        <w:rPr>
          <w:rFonts w:hint="default" w:ascii="Times New Roman" w:hAnsi="Times New Roman" w:cs="Times New Roman"/>
          <w:color w:val="auto"/>
          <w:spacing w:val="22"/>
          <w:sz w:val="28"/>
          <w:szCs w:val="28"/>
        </w:rPr>
        <w:t xml:space="preserve"> </w:t>
      </w:r>
      <w:r>
        <w:rPr>
          <w:rFonts w:hint="default" w:ascii="Times New Roman" w:hAnsi="Times New Roman" w:cs="Times New Roman"/>
          <w:color w:val="auto"/>
          <w:sz w:val="28"/>
          <w:szCs w:val="28"/>
        </w:rPr>
        <w:t>undertaken</w:t>
      </w:r>
      <w:r>
        <w:rPr>
          <w:rFonts w:hint="default" w:ascii="Times New Roman" w:hAnsi="Times New Roman" w:cs="Times New Roman"/>
          <w:color w:val="auto"/>
          <w:spacing w:val="23"/>
          <w:sz w:val="28"/>
          <w:szCs w:val="28"/>
        </w:rPr>
        <w:t xml:space="preserve"> </w:t>
      </w:r>
      <w:r>
        <w:rPr>
          <w:rFonts w:hint="default" w:ascii="Times New Roman" w:hAnsi="Times New Roman" w:cs="Times New Roman"/>
          <w:color w:val="auto"/>
          <w:sz w:val="28"/>
          <w:szCs w:val="28"/>
        </w:rPr>
        <w:t>on</w:t>
      </w:r>
      <w:r>
        <w:rPr>
          <w:rFonts w:hint="default" w:ascii="Times New Roman" w:hAnsi="Times New Roman" w:cs="Times New Roman"/>
          <w:color w:val="auto"/>
          <w:spacing w:val="22"/>
          <w:sz w:val="28"/>
          <w:szCs w:val="28"/>
        </w:rPr>
        <w:t xml:space="preserve"> </w:t>
      </w:r>
      <w:r>
        <w:rPr>
          <w:rFonts w:hint="default" w:ascii="Times New Roman" w:hAnsi="Times New Roman" w:cs="Times New Roman"/>
          <w:color w:val="auto"/>
          <w:sz w:val="28"/>
          <w:szCs w:val="28"/>
        </w:rPr>
        <w:t>all</w:t>
      </w:r>
      <w:r>
        <w:rPr>
          <w:rFonts w:hint="default" w:ascii="Times New Roman" w:hAnsi="Times New Roman" w:cs="Times New Roman"/>
          <w:color w:val="auto"/>
          <w:spacing w:val="24"/>
          <w:sz w:val="28"/>
          <w:szCs w:val="28"/>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pacing w:val="22"/>
          <w:sz w:val="28"/>
          <w:szCs w:val="28"/>
        </w:rPr>
        <w:t xml:space="preserve"> </w:t>
      </w:r>
      <w:r>
        <w:rPr>
          <w:rFonts w:hint="default" w:ascii="Times New Roman" w:hAnsi="Times New Roman" w:cs="Times New Roman"/>
          <w:color w:val="auto"/>
          <w:sz w:val="28"/>
          <w:szCs w:val="28"/>
        </w:rPr>
        <w:t>factors</w:t>
      </w:r>
      <w:r>
        <w:rPr>
          <w:rFonts w:hint="default" w:ascii="Times New Roman" w:hAnsi="Times New Roman" w:cs="Times New Roman"/>
          <w:color w:val="auto"/>
          <w:spacing w:val="22"/>
          <w:sz w:val="28"/>
          <w:szCs w:val="28"/>
        </w:rPr>
        <w:t xml:space="preserve"> </w:t>
      </w:r>
      <w:r>
        <w:rPr>
          <w:rFonts w:hint="default" w:ascii="Times New Roman" w:hAnsi="Times New Roman" w:cs="Times New Roman"/>
          <w:color w:val="auto"/>
          <w:sz w:val="28"/>
          <w:szCs w:val="28"/>
        </w:rPr>
        <w:t>relevant</w:t>
      </w:r>
      <w:r>
        <w:rPr>
          <w:rFonts w:hint="default" w:ascii="Times New Roman" w:hAnsi="Times New Roman" w:cs="Times New Roman"/>
          <w:color w:val="auto"/>
          <w:spacing w:val="22"/>
          <w:sz w:val="28"/>
          <w:szCs w:val="28"/>
        </w:rPr>
        <w:t xml:space="preserve"> </w:t>
      </w:r>
      <w:r>
        <w:rPr>
          <w:rFonts w:hint="default" w:ascii="Times New Roman" w:hAnsi="Times New Roman" w:cs="Times New Roman"/>
          <w:color w:val="auto"/>
          <w:sz w:val="28"/>
          <w:szCs w:val="28"/>
        </w:rPr>
        <w:t>to</w:t>
      </w:r>
      <w:r>
        <w:rPr>
          <w:rFonts w:hint="default" w:ascii="Times New Roman" w:hAnsi="Times New Roman" w:cs="Times New Roman"/>
          <w:color w:val="auto"/>
          <w:spacing w:val="22"/>
          <w:sz w:val="28"/>
          <w:szCs w:val="28"/>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pacing w:val="24"/>
          <w:sz w:val="28"/>
          <w:szCs w:val="28"/>
        </w:rPr>
        <w:t xml:space="preserve"> </w:t>
      </w:r>
      <w:r>
        <w:rPr>
          <w:rFonts w:hint="default" w:ascii="Times New Roman" w:hAnsi="Times New Roman" w:cs="Times New Roman"/>
          <w:color w:val="auto"/>
          <w:sz w:val="28"/>
          <w:szCs w:val="28"/>
        </w:rPr>
        <w:t>project,</w:t>
      </w:r>
      <w:r>
        <w:rPr>
          <w:rFonts w:hint="default" w:ascii="Times New Roman" w:hAnsi="Times New Roman" w:cs="Times New Roman"/>
          <w:color w:val="auto"/>
          <w:spacing w:val="21"/>
          <w:sz w:val="28"/>
          <w:szCs w:val="28"/>
        </w:rPr>
        <w:t xml:space="preserve"> </w:t>
      </w:r>
      <w:r>
        <w:rPr>
          <w:rFonts w:hint="default" w:ascii="Times New Roman" w:hAnsi="Times New Roman" w:cs="Times New Roman"/>
          <w:color w:val="auto"/>
          <w:sz w:val="28"/>
          <w:szCs w:val="28"/>
        </w:rPr>
        <w:t>such</w:t>
      </w:r>
      <w:r>
        <w:rPr>
          <w:rFonts w:hint="default" w:ascii="Times New Roman" w:hAnsi="Times New Roman" w:cs="Times New Roman"/>
          <w:color w:val="auto"/>
          <w:spacing w:val="-78"/>
          <w:sz w:val="28"/>
          <w:szCs w:val="28"/>
        </w:rPr>
        <w:t xml:space="preserve"> </w:t>
      </w:r>
      <w:r>
        <w:rPr>
          <w:rFonts w:hint="default" w:ascii="Times New Roman" w:hAnsi="Times New Roman" w:cs="Times New Roman"/>
          <w:color w:val="auto"/>
          <w:sz w:val="28"/>
          <w:szCs w:val="28"/>
        </w:rPr>
        <w:t>as</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legal,</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technical,</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economic,</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and</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operational</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aspects.</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Many</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project</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managers undertake a feasibility study to determine the advantages and</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disadvantages of carrying out a project. A feasibility study happens at the</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planning stage before investing</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time, money, and other resources into the</w:t>
      </w:r>
      <w:r>
        <w:rPr>
          <w:rFonts w:hint="default" w:ascii="Times New Roman" w:hAnsi="Times New Roman" w:cs="Times New Roman"/>
          <w:color w:val="auto"/>
          <w:spacing w:val="1"/>
          <w:sz w:val="28"/>
          <w:szCs w:val="28"/>
        </w:rPr>
        <w:t xml:space="preserve"> </w:t>
      </w:r>
      <w:r>
        <w:rPr>
          <w:rFonts w:hint="default" w:ascii="Times New Roman" w:hAnsi="Times New Roman" w:cs="Times New Roman"/>
          <w:color w:val="auto"/>
          <w:sz w:val="28"/>
          <w:szCs w:val="28"/>
        </w:rPr>
        <w:t>project.</w:t>
      </w:r>
    </w:p>
    <w:p>
      <w:pPr>
        <w:pStyle w:val="7"/>
        <w:spacing w:line="360" w:lineRule="auto"/>
        <w:jc w:val="both"/>
        <w:rPr>
          <w:rFonts w:hint="default" w:ascii="Times New Roman" w:hAnsi="Times New Roman" w:cs="Times New Roman"/>
          <w:sz w:val="28"/>
          <w:szCs w:val="28"/>
        </w:rPr>
      </w:pPr>
    </w:p>
    <w:p>
      <w:pPr>
        <w:pStyle w:val="7"/>
        <w:spacing w:before="2" w:line="360" w:lineRule="auto"/>
        <w:jc w:val="both"/>
        <w:rPr>
          <w:rFonts w:hint="default" w:ascii="Times New Roman" w:hAnsi="Times New Roman" w:cs="Times New Roman"/>
          <w:sz w:val="28"/>
          <w:szCs w:val="28"/>
        </w:rPr>
      </w:pPr>
    </w:p>
    <w:p>
      <w:pPr>
        <w:pStyle w:val="4"/>
        <w:numPr>
          <w:ilvl w:val="1"/>
          <w:numId w:val="15"/>
        </w:numPr>
        <w:tabs>
          <w:tab w:val="left" w:pos="820"/>
        </w:tabs>
        <w:spacing w:before="0" w:after="0" w:line="360" w:lineRule="auto"/>
        <w:ind w:left="820" w:right="0" w:hanging="720"/>
        <w:jc w:val="both"/>
        <w:rPr>
          <w:rFonts w:hint="default" w:ascii="Times New Roman" w:hAnsi="Times New Roman" w:cs="Times New Roman"/>
          <w:sz w:val="28"/>
          <w:szCs w:val="28"/>
        </w:rPr>
      </w:pPr>
      <w:r>
        <w:rPr>
          <w:rFonts w:hint="default" w:ascii="Times New Roman" w:hAnsi="Times New Roman" w:cs="Times New Roman"/>
          <w:sz w:val="28"/>
          <w:szCs w:val="28"/>
        </w:rPr>
        <w:t>Results and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Analysis</w:t>
      </w:r>
    </w:p>
    <w:p>
      <w:pPr>
        <w:pStyle w:val="7"/>
        <w:spacing w:before="10" w:line="360" w:lineRule="auto"/>
        <w:jc w:val="both"/>
        <w:rPr>
          <w:rFonts w:hint="default" w:ascii="Times New Roman" w:hAnsi="Times New Roman" w:cs="Times New Roman"/>
          <w:b/>
          <w:sz w:val="28"/>
          <w:szCs w:val="28"/>
        </w:rPr>
      </w:pPr>
    </w:p>
    <w:p>
      <w:pPr>
        <w:pStyle w:val="7"/>
        <w:spacing w:line="360" w:lineRule="auto"/>
        <w:ind w:left="220" w:right="1767" w:firstLine="240"/>
        <w:jc w:val="both"/>
        <w:rPr>
          <w:rFonts w:hint="default" w:ascii="Times New Roman" w:hAnsi="Times New Roman" w:cs="Times New Roman"/>
          <w:sz w:val="28"/>
          <w:szCs w:val="28"/>
        </w:rPr>
      </w:pPr>
      <w:r>
        <w:rPr>
          <w:rFonts w:hint="default" w:ascii="Times New Roman" w:hAnsi="Times New Roman" w:cs="Times New Roman"/>
          <w:sz w:val="28"/>
          <w:szCs w:val="28"/>
        </w:rPr>
        <w:t>Income tax is based on your annual income earned from various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sources including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your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salary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profits from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business,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gains from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selling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capital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assets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like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property,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rental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interest/dividend/commission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various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slabs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 tax rates based on earnings and the rates get progressively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higher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taxpayers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with higher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incomes.</w:t>
      </w:r>
    </w:p>
    <w:p>
      <w:pPr>
        <w:pStyle w:val="7"/>
        <w:spacing w:line="360" w:lineRule="auto"/>
        <w:ind w:left="217" w:right="1778" w:firstLine="1260"/>
        <w:jc w:val="both"/>
        <w:rPr>
          <w:rFonts w:hint="default" w:ascii="Times New Roman" w:hAnsi="Times New Roman" w:cs="Times New Roman"/>
          <w:sz w:val="28"/>
          <w:szCs w:val="28"/>
        </w:rPr>
      </w:pPr>
      <w:r>
        <w:rPr>
          <w:rFonts w:hint="default" w:ascii="Times New Roman" w:hAnsi="Times New Roman" w:cs="Times New Roman"/>
          <w:sz w:val="28"/>
          <w:szCs w:val="28"/>
        </w:rPr>
        <w:t>So, if you’re an entrepreneur who is looking to easy 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calculate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article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will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provide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you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complete</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guide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professional’s</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tips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how</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do</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it.</w:t>
      </w:r>
    </w:p>
    <w:p>
      <w:pPr>
        <w:spacing w:after="0" w:line="360" w:lineRule="auto"/>
        <w:jc w:val="both"/>
        <w:rPr>
          <w:rFonts w:hint="default" w:ascii="Times New Roman" w:hAnsi="Times New Roman" w:cs="Times New Roman"/>
          <w:sz w:val="28"/>
          <w:szCs w:val="28"/>
        </w:rPr>
        <w:sectPr>
          <w:pgSz w:w="11910" w:h="16840"/>
          <w:pgMar w:top="1580" w:right="0" w:bottom="880" w:left="980" w:header="0" w:footer="619" w:gutter="0"/>
          <w:cols w:space="720" w:num="1"/>
        </w:sectPr>
      </w:pPr>
    </w:p>
    <w:p>
      <w:pPr>
        <w:pStyle w:val="7"/>
        <w:spacing w:line="360" w:lineRule="auto"/>
        <w:jc w:val="both"/>
        <w:rPr>
          <w:rFonts w:hint="default" w:ascii="Times New Roman" w:hAnsi="Times New Roman" w:cs="Times New Roman"/>
          <w:sz w:val="28"/>
          <w:szCs w:val="28"/>
        </w:rPr>
      </w:pPr>
    </w:p>
    <w:p>
      <w:pPr>
        <w:pStyle w:val="4"/>
        <w:numPr>
          <w:ilvl w:val="1"/>
          <w:numId w:val="15"/>
        </w:numPr>
        <w:tabs>
          <w:tab w:val="left" w:pos="899"/>
          <w:tab w:val="left" w:pos="900"/>
        </w:tabs>
        <w:spacing w:before="218" w:after="0" w:line="360" w:lineRule="auto"/>
        <w:ind w:left="899" w:right="0" w:hanging="800"/>
        <w:jc w:val="both"/>
        <w:rPr>
          <w:rFonts w:hint="default" w:ascii="Times New Roman" w:hAnsi="Times New Roman" w:cs="Times New Roman"/>
          <w:b/>
          <w:sz w:val="28"/>
          <w:szCs w:val="28"/>
        </w:rPr>
      </w:pPr>
      <w:r>
        <w:rPr>
          <w:rFonts w:hint="default" w:ascii="Times New Roman" w:hAnsi="Times New Roman" w:cs="Times New Roman"/>
          <w:sz w:val="28"/>
          <w:szCs w:val="28"/>
        </w:rPr>
        <w:t>System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Design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Plan</w:t>
      </w:r>
    </w:p>
    <w:p>
      <w:pPr>
        <w:spacing w:before="0" w:line="360" w:lineRule="auto"/>
        <w:ind w:left="100" w:right="1076" w:firstLine="1560"/>
        <w:jc w:val="both"/>
        <w:rPr>
          <w:rFonts w:hint="default" w:ascii="Times New Roman" w:hAnsi="Times New Roman" w:cs="Times New Roman"/>
          <w:sz w:val="28"/>
          <w:szCs w:val="28"/>
        </w:rPr>
      </w:pPr>
      <w:r>
        <w:rPr>
          <w:rFonts w:hint="default" w:ascii="Times New Roman" w:hAnsi="Times New Roman" w:cs="Times New Roman"/>
          <w:sz w:val="28"/>
          <w:szCs w:val="28"/>
        </w:rPr>
        <w:t>This section provides an elaboration of the detailed technical system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design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being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comprehensive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solution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based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utilizing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diet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plan,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food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recommendations,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calorie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counter,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weight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loss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week</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using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android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development.</w:t>
      </w:r>
    </w:p>
    <w:p>
      <w:pPr>
        <w:spacing w:before="0" w:line="360" w:lineRule="auto"/>
        <w:ind w:left="100" w:right="1076" w:firstLine="1629"/>
        <w:jc w:val="both"/>
        <w:rPr>
          <w:rFonts w:hint="default" w:ascii="Times New Roman" w:hAnsi="Times New Roman" w:cs="Times New Roman"/>
          <w:sz w:val="28"/>
          <w:szCs w:val="28"/>
        </w:rPr>
      </w:pPr>
      <w:r>
        <w:rPr>
          <w:rFonts w:hint="default" w:ascii="Times New Roman" w:hAnsi="Times New Roman" w:cs="Times New Roman"/>
          <w:sz w:val="28"/>
          <w:szCs w:val="28"/>
        </w:rPr>
        <w:t>It gets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 basic details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 calculate the calorie count and food diet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suggestion to the user based on the calorie count and the fitness maintaining based 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 proteins and the calories. The contents of this section will focus on illustrating 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data</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workflow.</w:t>
      </w:r>
    </w:p>
    <w:p>
      <w:pPr>
        <w:pStyle w:val="14"/>
        <w:numPr>
          <w:ilvl w:val="2"/>
          <w:numId w:val="15"/>
        </w:numPr>
        <w:tabs>
          <w:tab w:val="left" w:pos="939"/>
          <w:tab w:val="left" w:pos="940"/>
        </w:tabs>
        <w:spacing w:before="0" w:after="0" w:line="360" w:lineRule="auto"/>
        <w:ind w:left="940" w:right="0" w:hanging="840"/>
        <w:jc w:val="both"/>
        <w:rPr>
          <w:rFonts w:hint="default" w:ascii="Times New Roman" w:hAnsi="Times New Roman" w:cs="Times New Roman"/>
          <w:b/>
          <w:sz w:val="28"/>
          <w:szCs w:val="28"/>
        </w:rPr>
      </w:pPr>
      <w:r>
        <w:rPr>
          <w:rFonts w:hint="default" w:ascii="Times New Roman" w:hAnsi="Times New Roman" w:cs="Times New Roman"/>
          <w:b/>
          <w:sz w:val="28"/>
          <w:szCs w:val="28"/>
        </w:rPr>
        <w:t>Types</w:t>
      </w:r>
      <w:r>
        <w:rPr>
          <w:rFonts w:hint="default" w:ascii="Times New Roman" w:hAnsi="Times New Roman" w:cs="Times New Roman"/>
          <w:b/>
          <w:spacing w:val="-2"/>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Testing</w:t>
      </w:r>
    </w:p>
    <w:p>
      <w:pPr>
        <w:spacing w:before="0" w:line="360" w:lineRule="auto"/>
        <w:ind w:left="100" w:right="1076" w:firstLine="840"/>
        <w:jc w:val="both"/>
        <w:rPr>
          <w:rFonts w:hint="default" w:ascii="Times New Roman" w:hAnsi="Times New Roman" w:cs="Times New Roman"/>
          <w:sz w:val="28"/>
          <w:szCs w:val="28"/>
        </w:rPr>
      </w:pPr>
      <w:r>
        <w:rPr>
          <w:rFonts w:hint="default" w:ascii="Times New Roman" w:hAnsi="Times New Roman" w:cs="Times New Roman"/>
          <w:sz w:val="28"/>
          <w:szCs w:val="28"/>
        </w:rPr>
        <w:t>The</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purpose</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get</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errors.</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that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process</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trying</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get every conceivable fault or weakness during a work product. It provides how to see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 functionality of components, sub-assemblies, assemblies and/or a finished product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method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exercising.</w:t>
      </w:r>
    </w:p>
    <w:p>
      <w:pPr>
        <w:spacing w:before="0" w:line="360" w:lineRule="auto"/>
        <w:ind w:left="100" w:right="1076" w:firstLine="770"/>
        <w:jc w:val="both"/>
        <w:rPr>
          <w:rFonts w:hint="default" w:ascii="Times New Roman" w:hAnsi="Times New Roman" w:cs="Times New Roman"/>
          <w:sz w:val="28"/>
          <w:szCs w:val="28"/>
        </w:rPr>
      </w:pPr>
      <w:r>
        <w:rPr>
          <w:rFonts w:hint="default" w:ascii="Times New Roman" w:hAnsi="Times New Roman" w:cs="Times New Roman"/>
          <w:sz w:val="28"/>
          <w:szCs w:val="28"/>
        </w:rPr>
        <w:t>software with the intent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 ensuring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that the software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meets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requirements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 user expectations and doesn't fail in an unacceptable manner. There are various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sorts of test. Each test type addresses a selected testing requirement. The various types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that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follows are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listed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as below.</w:t>
      </w:r>
    </w:p>
    <w:p>
      <w:pPr>
        <w:pStyle w:val="7"/>
        <w:spacing w:line="360" w:lineRule="auto"/>
        <w:jc w:val="both"/>
        <w:rPr>
          <w:rFonts w:hint="default" w:ascii="Times New Roman" w:hAnsi="Times New Roman" w:cs="Times New Roman"/>
          <w:sz w:val="28"/>
          <w:szCs w:val="28"/>
        </w:rPr>
      </w:pPr>
    </w:p>
    <w:p>
      <w:pPr>
        <w:pStyle w:val="7"/>
        <w:spacing w:line="360" w:lineRule="auto"/>
        <w:jc w:val="both"/>
        <w:rPr>
          <w:rFonts w:hint="default" w:ascii="Times New Roman" w:hAnsi="Times New Roman" w:cs="Times New Roman"/>
          <w:sz w:val="28"/>
          <w:szCs w:val="28"/>
        </w:rPr>
      </w:pPr>
    </w:p>
    <w:p>
      <w:pPr>
        <w:pStyle w:val="7"/>
        <w:spacing w:before="1" w:line="360" w:lineRule="auto"/>
        <w:jc w:val="both"/>
        <w:rPr>
          <w:rFonts w:hint="default" w:ascii="Times New Roman" w:hAnsi="Times New Roman" w:cs="Times New Roman"/>
          <w:b/>
          <w:sz w:val="28"/>
          <w:szCs w:val="28"/>
        </w:rPr>
      </w:pPr>
    </w:p>
    <w:p>
      <w:pPr>
        <w:spacing w:before="60" w:line="360" w:lineRule="auto"/>
        <w:ind w:left="100" w:right="0" w:firstLine="0"/>
        <w:jc w:val="both"/>
        <w:rPr>
          <w:rFonts w:hint="default" w:ascii="Times New Roman" w:hAnsi="Times New Roman" w:cs="Times New Roman"/>
          <w:sz w:val="28"/>
          <w:szCs w:val="28"/>
        </w:rPr>
      </w:pPr>
    </w:p>
    <w:p>
      <w:pPr>
        <w:spacing w:before="0" w:line="360" w:lineRule="auto"/>
        <w:ind w:left="100" w:right="0" w:firstLine="0"/>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UNIT</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TESTING</w:t>
      </w:r>
    </w:p>
    <w:p>
      <w:pPr>
        <w:pStyle w:val="7"/>
        <w:spacing w:before="1" w:line="360" w:lineRule="auto"/>
        <w:jc w:val="both"/>
        <w:rPr>
          <w:rFonts w:hint="default" w:ascii="Times New Roman" w:hAnsi="Times New Roman" w:cs="Times New Roman"/>
          <w:b/>
          <w:sz w:val="28"/>
          <w:szCs w:val="28"/>
        </w:rPr>
      </w:pPr>
    </w:p>
    <w:p>
      <w:pPr>
        <w:spacing w:before="0" w:line="360" w:lineRule="auto"/>
        <w:ind w:left="100" w:right="1077" w:firstLine="840"/>
        <w:jc w:val="both"/>
        <w:rPr>
          <w:rFonts w:hint="default" w:ascii="Times New Roman" w:hAnsi="Times New Roman" w:cs="Times New Roman"/>
          <w:sz w:val="28"/>
          <w:szCs w:val="28"/>
        </w:rPr>
      </w:pPr>
      <w:r>
        <w:rPr>
          <w:rFonts w:hint="default" w:ascii="Times New Roman" w:hAnsi="Times New Roman" w:cs="Times New Roman"/>
          <w:sz w:val="28"/>
          <w:szCs w:val="28"/>
        </w:rPr>
        <w:t>Unit testing involves the planning of test cases that validate that the interior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program</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logic</w:t>
      </w:r>
      <w:r>
        <w:rPr>
          <w:rFonts w:hint="default" w:ascii="Times New Roman" w:hAnsi="Times New Roman" w:cs="Times New Roman"/>
          <w:spacing w:val="32"/>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functioning</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properly,</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which</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program</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inputs</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produce</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valid</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outputs.</w:t>
      </w:r>
    </w:p>
    <w:p>
      <w:pPr>
        <w:spacing w:before="60" w:line="360" w:lineRule="auto"/>
        <w:ind w:left="100"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All</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decision</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branches</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internal</w:t>
      </w:r>
      <w:r>
        <w:rPr>
          <w:rFonts w:hint="default" w:ascii="Times New Roman" w:hAnsi="Times New Roman" w:cs="Times New Roman"/>
          <w:spacing w:val="39"/>
          <w:sz w:val="28"/>
          <w:szCs w:val="28"/>
        </w:rPr>
        <w:t xml:space="preserve"> </w:t>
      </w:r>
      <w:r>
        <w:rPr>
          <w:rFonts w:hint="default" w:ascii="Times New Roman" w:hAnsi="Times New Roman" w:cs="Times New Roman"/>
          <w:sz w:val="28"/>
          <w:szCs w:val="28"/>
        </w:rPr>
        <w:t>code</w:t>
      </w:r>
      <w:r>
        <w:rPr>
          <w:rFonts w:hint="default" w:ascii="Times New Roman" w:hAnsi="Times New Roman" w:cs="Times New Roman"/>
          <w:spacing w:val="38"/>
          <w:sz w:val="28"/>
          <w:szCs w:val="28"/>
        </w:rPr>
        <w:t xml:space="preserve"> </w:t>
      </w:r>
      <w:r>
        <w:rPr>
          <w:rFonts w:hint="default" w:ascii="Times New Roman" w:hAnsi="Times New Roman" w:cs="Times New Roman"/>
          <w:sz w:val="28"/>
          <w:szCs w:val="28"/>
        </w:rPr>
        <w:t>flow</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should</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be</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validated.</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39"/>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8"/>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39"/>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individual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software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units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appliance.</w:t>
      </w:r>
    </w:p>
    <w:p>
      <w:pPr>
        <w:pStyle w:val="7"/>
        <w:spacing w:before="1" w:line="360" w:lineRule="auto"/>
        <w:jc w:val="both"/>
        <w:rPr>
          <w:rFonts w:hint="default" w:ascii="Times New Roman" w:hAnsi="Times New Roman" w:cs="Times New Roman"/>
          <w:sz w:val="28"/>
          <w:szCs w:val="28"/>
        </w:rPr>
      </w:pPr>
    </w:p>
    <w:p>
      <w:pPr>
        <w:spacing w:before="0" w:line="360" w:lineRule="auto"/>
        <w:ind w:left="100" w:right="1076" w:firstLine="840"/>
        <w:jc w:val="both"/>
        <w:rPr>
          <w:rFonts w:hint="default" w:ascii="Times New Roman" w:hAnsi="Times New Roman" w:cs="Times New Roman"/>
          <w:sz w:val="28"/>
          <w:szCs w:val="28"/>
        </w:rPr>
      </w:pPr>
      <w:r>
        <w:rPr>
          <w:rFonts w:hint="default" w:ascii="Times New Roman" w:hAnsi="Times New Roman" w:cs="Times New Roman"/>
          <w:sz w:val="28"/>
          <w:szCs w:val="28"/>
        </w:rPr>
        <w:t>It</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done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after</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completion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private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unit</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before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integration.</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this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often</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a structural testing, that relies on knowledge of its construction and is invasive. Unit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tests perform basic tests at component level and test a selected business process,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application,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and/or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configuration.</w:t>
      </w:r>
    </w:p>
    <w:p>
      <w:pPr>
        <w:pStyle w:val="7"/>
        <w:spacing w:line="360" w:lineRule="auto"/>
        <w:jc w:val="both"/>
        <w:rPr>
          <w:rFonts w:hint="default" w:ascii="Times New Roman" w:hAnsi="Times New Roman" w:cs="Times New Roman"/>
          <w:sz w:val="28"/>
          <w:szCs w:val="28"/>
        </w:rPr>
      </w:pPr>
    </w:p>
    <w:p>
      <w:pPr>
        <w:pStyle w:val="7"/>
        <w:spacing w:before="11" w:line="360" w:lineRule="auto"/>
        <w:jc w:val="both"/>
        <w:rPr>
          <w:rFonts w:hint="default" w:ascii="Times New Roman" w:hAnsi="Times New Roman" w:cs="Times New Roman"/>
          <w:sz w:val="28"/>
          <w:szCs w:val="28"/>
        </w:rPr>
      </w:pPr>
    </w:p>
    <w:p>
      <w:pPr>
        <w:spacing w:before="0"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INTEGRATION</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TESTING</w:t>
      </w:r>
    </w:p>
    <w:p>
      <w:pPr>
        <w:pStyle w:val="7"/>
        <w:spacing w:before="11" w:line="360" w:lineRule="auto"/>
        <w:jc w:val="both"/>
        <w:rPr>
          <w:rFonts w:hint="default" w:ascii="Times New Roman" w:hAnsi="Times New Roman" w:cs="Times New Roman"/>
          <w:b/>
          <w:sz w:val="28"/>
          <w:szCs w:val="28"/>
        </w:rPr>
      </w:pPr>
    </w:p>
    <w:p>
      <w:pPr>
        <w:spacing w:before="0" w:line="360" w:lineRule="auto"/>
        <w:ind w:left="100" w:right="1076" w:firstLine="840"/>
        <w:jc w:val="both"/>
        <w:rPr>
          <w:rFonts w:hint="default" w:ascii="Times New Roman" w:hAnsi="Times New Roman" w:cs="Times New Roman"/>
          <w:sz w:val="28"/>
          <w:szCs w:val="28"/>
        </w:rPr>
      </w:pPr>
      <w:r>
        <w:rPr>
          <w:rFonts w:hint="default" w:ascii="Times New Roman" w:hAnsi="Times New Roman" w:cs="Times New Roman"/>
          <w:sz w:val="28"/>
          <w:szCs w:val="28"/>
        </w:rPr>
        <w:t>Integration tests are designed to check integrated software components to work</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out if they really run together program. Testing is event driven and is more concerned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essential</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outcome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screens or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fields.</w:t>
      </w:r>
    </w:p>
    <w:p>
      <w:pPr>
        <w:spacing w:before="1" w:line="360" w:lineRule="auto"/>
        <w:ind w:left="100" w:right="1076" w:firstLine="840"/>
        <w:jc w:val="both"/>
        <w:rPr>
          <w:rFonts w:hint="default" w:ascii="Times New Roman" w:hAnsi="Times New Roman" w:cs="Times New Roman"/>
          <w:sz w:val="28"/>
          <w:szCs w:val="28"/>
        </w:rPr>
      </w:pPr>
      <w:r>
        <w:rPr>
          <w:rFonts w:hint="default" w:ascii="Times New Roman" w:hAnsi="Times New Roman" w:cs="Times New Roman"/>
          <w:sz w:val="28"/>
          <w:szCs w:val="28"/>
        </w:rPr>
        <w:t>Integration tests demonstrate that although the components were individually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satisfaction,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shown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successfully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unit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mixture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components</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correct and consistent. Integration testing is specifically aimed toward exposing 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issues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that arise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from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mixture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components.</w:t>
      </w:r>
    </w:p>
    <w:p>
      <w:pPr>
        <w:pStyle w:val="7"/>
        <w:spacing w:before="11" w:line="360" w:lineRule="auto"/>
        <w:jc w:val="both"/>
        <w:rPr>
          <w:rFonts w:hint="default" w:ascii="Times New Roman" w:hAnsi="Times New Roman" w:cs="Times New Roman"/>
          <w:sz w:val="28"/>
          <w:szCs w:val="28"/>
        </w:rPr>
      </w:pPr>
    </w:p>
    <w:p>
      <w:pPr>
        <w:spacing w:before="0"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VALIDATION</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TESTING</w:t>
      </w:r>
    </w:p>
    <w:p>
      <w:pPr>
        <w:pStyle w:val="7"/>
        <w:spacing w:before="1" w:line="360" w:lineRule="auto"/>
        <w:jc w:val="both"/>
        <w:rPr>
          <w:rFonts w:hint="default" w:ascii="Times New Roman" w:hAnsi="Times New Roman" w:cs="Times New Roman"/>
          <w:b/>
          <w:sz w:val="28"/>
          <w:szCs w:val="28"/>
        </w:rPr>
      </w:pPr>
    </w:p>
    <w:p>
      <w:pPr>
        <w:spacing w:before="1" w:line="360" w:lineRule="auto"/>
        <w:ind w:left="100" w:right="1075" w:firstLine="720"/>
        <w:jc w:val="both"/>
        <w:rPr>
          <w:rFonts w:hint="default" w:ascii="Times New Roman" w:hAnsi="Times New Roman" w:cs="Times New Roman"/>
          <w:sz w:val="28"/>
          <w:szCs w:val="28"/>
        </w:rPr>
      </w:pPr>
      <w:r>
        <w:rPr>
          <w:rFonts w:hint="default" w:ascii="Times New Roman" w:hAnsi="Times New Roman" w:cs="Times New Roman"/>
          <w:sz w:val="28"/>
          <w:szCs w:val="28"/>
        </w:rPr>
        <w:t>Validation testing is that the process of ensuring if the tested and developed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software satisfies the client/user needs. The business requirement logic or scenarios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need to be tested intimately. All the critical functionalities of an application must be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tested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here.</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7"/>
        <w:spacing w:line="360" w:lineRule="auto"/>
        <w:ind w:left="2524"/>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120390" cy="210312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3120989" cy="2103120"/>
                    </a:xfrm>
                    <a:prstGeom prst="rect">
                      <a:avLst/>
                    </a:prstGeom>
                  </pic:spPr>
                </pic:pic>
              </a:graphicData>
            </a:graphic>
          </wp:inline>
        </w:drawing>
      </w:r>
    </w:p>
    <w:p>
      <w:pPr>
        <w:spacing w:before="20" w:line="360" w:lineRule="auto"/>
        <w:ind w:left="3416"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4.1</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Validation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Diagram.</w:t>
      </w:r>
    </w:p>
    <w:p>
      <w:pPr>
        <w:pStyle w:val="7"/>
        <w:spacing w:line="360" w:lineRule="auto"/>
        <w:jc w:val="both"/>
        <w:rPr>
          <w:rFonts w:hint="default" w:ascii="Times New Roman" w:hAnsi="Times New Roman" w:cs="Times New Roman"/>
          <w:sz w:val="28"/>
          <w:szCs w:val="28"/>
        </w:rPr>
      </w:pPr>
    </w:p>
    <w:p>
      <w:pPr>
        <w:pStyle w:val="7"/>
        <w:spacing w:before="1" w:line="360" w:lineRule="auto"/>
        <w:jc w:val="both"/>
        <w:rPr>
          <w:rFonts w:hint="default" w:ascii="Times New Roman" w:hAnsi="Times New Roman" w:cs="Times New Roman"/>
          <w:sz w:val="28"/>
          <w:szCs w:val="28"/>
        </w:rPr>
      </w:pPr>
    </w:p>
    <w:p>
      <w:pPr>
        <w:spacing w:before="90"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SYSTEM</w:t>
      </w:r>
      <w:r>
        <w:rPr>
          <w:rFonts w:hint="default" w:ascii="Times New Roman" w:hAnsi="Times New Roman" w:cs="Times New Roman"/>
          <w:b/>
          <w:spacing w:val="-5"/>
          <w:sz w:val="28"/>
          <w:szCs w:val="28"/>
        </w:rPr>
        <w:t xml:space="preserve"> </w:t>
      </w:r>
      <w:r>
        <w:rPr>
          <w:rFonts w:hint="default" w:ascii="Times New Roman" w:hAnsi="Times New Roman" w:cs="Times New Roman"/>
          <w:b/>
          <w:sz w:val="28"/>
          <w:szCs w:val="28"/>
        </w:rPr>
        <w:t>TESTING</w:t>
      </w: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spacing w:before="0" w:line="360" w:lineRule="auto"/>
        <w:ind w:right="1076"/>
        <w:jc w:val="left"/>
        <w:rPr>
          <w:rFonts w:hint="default" w:ascii="Times New Roman" w:hAnsi="Times New Roman" w:cs="Times New Roman"/>
          <w:sz w:val="28"/>
          <w:szCs w:val="28"/>
        </w:rPr>
      </w:pPr>
      <w:r>
        <w:rPr>
          <w:rFonts w:hint="default" w:ascii="Times New Roman" w:hAnsi="Times New Roman" w:cs="Times New Roman"/>
          <w:sz w:val="28"/>
          <w:szCs w:val="28"/>
        </w:rPr>
        <w:t>System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software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hardware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conducted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entire,</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 xml:space="preserve">integrated system to </w:t>
      </w:r>
      <w:r>
        <w:rPr>
          <w:rFonts w:hint="default" w:ascii="Times New Roman" w:hAnsi="Times New Roman" w:cs="Times New Roman"/>
          <w:sz w:val="28"/>
          <w:szCs w:val="28"/>
          <w:lang w:val="en-GB"/>
        </w:rPr>
        <w:t>gauge</w:t>
      </w:r>
      <w:r>
        <w:rPr>
          <w:rFonts w:hint="default" w:ascii="Times New Roman" w:hAnsi="Times New Roman" w:cs="Times New Roman"/>
          <w:sz w:val="28"/>
          <w:szCs w:val="28"/>
        </w:rPr>
        <w:t xml:space="preserve"> the system's compliance with its specified requirements.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System testing falls within the scope of recorder testing, and intrinsically, should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require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knowledge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inner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design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code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logic.</w:t>
      </w:r>
    </w:p>
    <w:p>
      <w:pPr>
        <w:spacing w:before="0" w:line="360" w:lineRule="auto"/>
        <w:ind w:right="1077"/>
        <w:jc w:val="left"/>
        <w:rPr>
          <w:rFonts w:hint="default" w:ascii="Times New Roman" w:hAnsi="Times New Roman" w:cs="Times New Roman"/>
          <w:sz w:val="28"/>
          <w:szCs w:val="28"/>
        </w:rPr>
      </w:pPr>
      <w:r>
        <w:rPr>
          <w:rFonts w:hint="default" w:ascii="Times New Roman" w:hAnsi="Times New Roman" w:cs="Times New Roman"/>
          <w:sz w:val="28"/>
          <w:szCs w:val="28"/>
        </w:rPr>
        <w:t>As a rule, system testing takes, as its input, all of the "integrated" software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components that have successfully passed integration testing and also the software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itself</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integrated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with any</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applicable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hardware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system(s).</w:t>
      </w:r>
    </w:p>
    <w:p>
      <w:pPr>
        <w:spacing w:before="0" w:line="360" w:lineRule="auto"/>
        <w:ind w:right="1007"/>
        <w:jc w:val="left"/>
        <w:rPr>
          <w:rFonts w:hint="default" w:ascii="Times New Roman" w:hAnsi="Times New Roman" w:cs="Times New Roman"/>
          <w:sz w:val="28"/>
          <w:szCs w:val="28"/>
        </w:rPr>
      </w:pPr>
      <w:r>
        <w:rPr>
          <w:rFonts w:hint="default" w:ascii="Times New Roman" w:hAnsi="Times New Roman" w:cs="Times New Roman"/>
          <w:sz w:val="28"/>
          <w:szCs w:val="28"/>
        </w:rPr>
        <w:t>System</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may</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be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more</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limited</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sort</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seeks</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detect</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defects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both</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within</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"inter-assemblages"</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also</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within</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0"/>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30"/>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an</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entire.</w:t>
      </w:r>
      <w:r>
        <w:rPr>
          <w:rFonts w:hint="default" w:ascii="Times New Roman" w:hAnsi="Times New Roman" w:cs="Times New Roman"/>
          <w:spacing w:val="30"/>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is</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performed</w:t>
      </w:r>
      <w:r>
        <w:rPr>
          <w:rFonts w:hint="default" w:ascii="Times New Roman" w:hAnsi="Times New Roman" w:cs="Times New Roman"/>
          <w:spacing w:val="38"/>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whole</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within</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context</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Functional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Requirement Specification(s) (FRS) and/or a System Requirement Specification (SRS).</w:t>
      </w:r>
      <w:r>
        <w:rPr>
          <w:rFonts w:hint="default" w:ascii="Times New Roman" w:hAnsi="Times New Roman" w:cs="Times New Roman"/>
          <w:spacing w:val="-67"/>
          <w:sz w:val="28"/>
          <w:szCs w:val="28"/>
        </w:rPr>
        <w:t xml:space="preserve"> </w:t>
      </w:r>
      <w:r>
        <w:rPr>
          <w:rFonts w:hint="default" w:ascii="Times New Roman" w:hAnsi="Times New Roman" w:cs="Times New Roman"/>
          <w:sz w:val="28"/>
          <w:szCs w:val="28"/>
        </w:rPr>
        <w:t>System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tests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not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only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planning,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but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also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behavior</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even</w:t>
      </w:r>
      <w:r>
        <w:rPr>
          <w:rFonts w:hint="default" w:ascii="Times New Roman" w:hAnsi="Times New Roman" w:cs="Times New Roman"/>
          <w:spacing w:val="70"/>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believed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expectations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customer.</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it's</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also</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intended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check</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up</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beyond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p>
    <w:p>
      <w:pPr>
        <w:spacing w:before="0" w:line="360" w:lineRule="auto"/>
        <w:ind w:right="0"/>
        <w:jc w:val="left"/>
        <w:rPr>
          <w:rFonts w:hint="default" w:ascii="Times New Roman" w:hAnsi="Times New Roman" w:cs="Times New Roman"/>
          <w:sz w:val="28"/>
          <w:szCs w:val="28"/>
        </w:rPr>
      </w:pPr>
      <w:r>
        <w:rPr>
          <w:rFonts w:hint="default" w:ascii="Times New Roman" w:hAnsi="Times New Roman" w:cs="Times New Roman"/>
          <w:sz w:val="28"/>
          <w:szCs w:val="28"/>
        </w:rPr>
        <w:t>bounds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defined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within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software/hardware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requirements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specification(s).</w:t>
      </w:r>
    </w:p>
    <w:p>
      <w:pPr>
        <w:spacing w:after="0" w:line="360" w:lineRule="auto"/>
        <w:jc w:val="both"/>
        <w:rPr>
          <w:rFonts w:hint="default" w:ascii="Times New Roman" w:hAnsi="Times New Roman" w:cs="Times New Roman"/>
          <w:sz w:val="28"/>
          <w:szCs w:val="28"/>
        </w:rPr>
        <w:sectPr>
          <w:pgSz w:w="11910" w:h="16840"/>
          <w:pgMar w:top="1420" w:right="0" w:bottom="880" w:left="980" w:header="0" w:footer="619" w:gutter="0"/>
          <w:cols w:space="720" w:num="1"/>
        </w:sectPr>
      </w:pPr>
    </w:p>
    <w:p>
      <w:pPr>
        <w:pStyle w:val="7"/>
        <w:spacing w:before="10" w:line="360" w:lineRule="auto"/>
        <w:jc w:val="both"/>
        <w:rPr>
          <w:rFonts w:hint="default" w:ascii="Times New Roman" w:hAnsi="Times New Roman" w:cs="Times New Roman"/>
          <w:sz w:val="28"/>
          <w:szCs w:val="28"/>
        </w:rPr>
      </w:pPr>
    </w:p>
    <w:p>
      <w:pPr>
        <w:pStyle w:val="3"/>
        <w:spacing w:before="84" w:line="360" w:lineRule="auto"/>
        <w:ind w:left="891" w:firstLine="3082" w:firstLineChars="1100"/>
        <w:jc w:val="both"/>
        <w:rPr>
          <w:rFonts w:hint="default" w:ascii="Times New Roman" w:hAnsi="Times New Roman" w:cs="Times New Roman"/>
          <w:sz w:val="28"/>
          <w:szCs w:val="28"/>
        </w:rPr>
      </w:pPr>
      <w:r>
        <w:rPr>
          <w:rFonts w:hint="default" w:ascii="Times New Roman" w:hAnsi="Times New Roman" w:cs="Times New Roman"/>
          <w:sz w:val="28"/>
          <w:szCs w:val="28"/>
        </w:rPr>
        <w:t>CHAPTER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5</w:t>
      </w:r>
    </w:p>
    <w:p>
      <w:pPr>
        <w:pStyle w:val="7"/>
        <w:spacing w:line="360" w:lineRule="auto"/>
        <w:jc w:val="both"/>
        <w:rPr>
          <w:rFonts w:hint="default" w:ascii="Times New Roman" w:hAnsi="Times New Roman" w:cs="Times New Roman"/>
          <w:b/>
          <w:sz w:val="28"/>
          <w:szCs w:val="28"/>
        </w:rPr>
      </w:pPr>
    </w:p>
    <w:p>
      <w:pPr>
        <w:spacing w:before="0" w:line="360" w:lineRule="auto"/>
        <w:ind w:left="890" w:right="1871" w:firstLine="840" w:firstLineChars="300"/>
        <w:jc w:val="both"/>
        <w:rPr>
          <w:rFonts w:hint="default" w:ascii="Times New Roman" w:hAnsi="Times New Roman" w:cs="Times New Roman"/>
          <w:b/>
          <w:sz w:val="28"/>
          <w:szCs w:val="28"/>
        </w:rPr>
      </w:pPr>
      <w:r>
        <w:rPr>
          <w:rFonts w:hint="default" w:ascii="Times New Roman" w:hAnsi="Times New Roman" w:cs="Times New Roman"/>
          <w:b/>
          <w:sz w:val="28"/>
          <w:szCs w:val="28"/>
        </w:rPr>
        <w:t>CONCLUSION</w:t>
      </w:r>
      <w:r>
        <w:rPr>
          <w:rFonts w:hint="default" w:ascii="Times New Roman" w:hAnsi="Times New Roman" w:cs="Times New Roman"/>
          <w:b/>
          <w:spacing w:val="-5"/>
          <w:sz w:val="28"/>
          <w:szCs w:val="28"/>
        </w:rPr>
        <w:t xml:space="preserve"> </w:t>
      </w:r>
      <w:r>
        <w:rPr>
          <w:rFonts w:hint="default" w:ascii="Times New Roman" w:hAnsi="Times New Roman" w:cs="Times New Roman"/>
          <w:b/>
          <w:sz w:val="28"/>
          <w:szCs w:val="28"/>
        </w:rPr>
        <w:t>AND</w:t>
      </w:r>
      <w:r>
        <w:rPr>
          <w:rFonts w:hint="default" w:ascii="Times New Roman" w:hAnsi="Times New Roman" w:cs="Times New Roman"/>
          <w:b/>
          <w:spacing w:val="-2"/>
          <w:sz w:val="28"/>
          <w:szCs w:val="28"/>
        </w:rPr>
        <w:t xml:space="preserve"> </w:t>
      </w:r>
      <w:r>
        <w:rPr>
          <w:rFonts w:hint="default" w:ascii="Times New Roman" w:hAnsi="Times New Roman" w:cs="Times New Roman"/>
          <w:b/>
          <w:sz w:val="28"/>
          <w:szCs w:val="28"/>
        </w:rPr>
        <w:t>FUTURE</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ENHANCEMENTS</w:t>
      </w:r>
    </w:p>
    <w:p>
      <w:pPr>
        <w:pStyle w:val="7"/>
        <w:spacing w:line="360" w:lineRule="auto"/>
        <w:jc w:val="both"/>
        <w:rPr>
          <w:rFonts w:hint="default" w:ascii="Times New Roman" w:hAnsi="Times New Roman" w:cs="Times New Roman"/>
          <w:b/>
          <w:sz w:val="28"/>
          <w:szCs w:val="28"/>
        </w:rPr>
      </w:pPr>
    </w:p>
    <w:p>
      <w:pPr>
        <w:pStyle w:val="4"/>
        <w:numPr>
          <w:ilvl w:val="1"/>
          <w:numId w:val="20"/>
        </w:numPr>
        <w:tabs>
          <w:tab w:val="left" w:pos="899"/>
          <w:tab w:val="left" w:pos="900"/>
        </w:tabs>
        <w:spacing w:before="275" w:after="0" w:line="360" w:lineRule="auto"/>
        <w:ind w:left="899" w:right="0" w:hanging="800"/>
        <w:jc w:val="both"/>
        <w:rPr>
          <w:rFonts w:hint="default" w:ascii="Times New Roman" w:hAnsi="Times New Roman" w:cs="Times New Roman"/>
          <w:sz w:val="28"/>
          <w:szCs w:val="28"/>
        </w:rPr>
      </w:pPr>
      <w:r>
        <w:rPr>
          <w:rFonts w:hint="default" w:ascii="Times New Roman" w:hAnsi="Times New Roman" w:cs="Times New Roman"/>
          <w:sz w:val="28"/>
          <w:szCs w:val="28"/>
        </w:rPr>
        <w:t>Conclusion</w:t>
      </w:r>
    </w:p>
    <w:p>
      <w:pPr>
        <w:pStyle w:val="7"/>
        <w:spacing w:before="2" w:line="360" w:lineRule="auto"/>
        <w:jc w:val="both"/>
        <w:rPr>
          <w:rFonts w:hint="default" w:ascii="Times New Roman" w:hAnsi="Times New Roman" w:cs="Times New Roman"/>
          <w:b/>
          <w:sz w:val="28"/>
          <w:szCs w:val="28"/>
        </w:rPr>
      </w:pPr>
    </w:p>
    <w:p>
      <w:pPr>
        <w:pStyle w:val="7"/>
        <w:spacing w:line="360" w:lineRule="auto"/>
        <w:ind w:left="100" w:right="1078" w:firstLine="480"/>
        <w:jc w:val="both"/>
        <w:rPr>
          <w:rFonts w:hint="default" w:ascii="Times New Roman" w:hAnsi="Times New Roman" w:cs="Times New Roman"/>
          <w:sz w:val="28"/>
          <w:szCs w:val="28"/>
        </w:rPr>
      </w:pPr>
      <w:r>
        <w:rPr>
          <w:rFonts w:hint="default" w:ascii="Times New Roman" w:hAnsi="Times New Roman" w:cs="Times New Roman"/>
          <w:sz w:val="28"/>
          <w:szCs w:val="28"/>
        </w:rPr>
        <w:t>This application makes it very easy for the user to calculate the 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these</w:t>
      </w:r>
      <w:r>
        <w:rPr>
          <w:rFonts w:hint="default" w:ascii="Times New Roman" w:hAnsi="Times New Roman" w:cs="Times New Roman"/>
          <w:spacing w:val="38"/>
          <w:sz w:val="28"/>
          <w:szCs w:val="28"/>
        </w:rPr>
        <w:t xml:space="preserve"> </w:t>
      </w:r>
      <w:r>
        <w:rPr>
          <w:rFonts w:hint="default" w:ascii="Times New Roman" w:hAnsi="Times New Roman" w:cs="Times New Roman"/>
          <w:sz w:val="28"/>
          <w:szCs w:val="28"/>
        </w:rPr>
        <w:t>simple</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steps,</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you</w:t>
      </w:r>
      <w:r>
        <w:rPr>
          <w:rFonts w:hint="default" w:ascii="Times New Roman" w:hAnsi="Times New Roman" w:cs="Times New Roman"/>
          <w:spacing w:val="39"/>
          <w:sz w:val="28"/>
          <w:szCs w:val="28"/>
        </w:rPr>
        <w:t xml:space="preserve"> </w:t>
      </w:r>
      <w:r>
        <w:rPr>
          <w:rFonts w:hint="default" w:ascii="Times New Roman" w:hAnsi="Times New Roman" w:cs="Times New Roman"/>
          <w:sz w:val="28"/>
          <w:szCs w:val="28"/>
        </w:rPr>
        <w:t>can</w:t>
      </w:r>
      <w:r>
        <w:rPr>
          <w:rFonts w:hint="default" w:ascii="Times New Roman" w:hAnsi="Times New Roman" w:cs="Times New Roman"/>
          <w:spacing w:val="39"/>
          <w:sz w:val="28"/>
          <w:szCs w:val="28"/>
        </w:rPr>
        <w:t xml:space="preserve"> </w:t>
      </w:r>
      <w:r>
        <w:rPr>
          <w:rFonts w:hint="default" w:ascii="Times New Roman" w:hAnsi="Times New Roman" w:cs="Times New Roman"/>
          <w:sz w:val="28"/>
          <w:szCs w:val="28"/>
        </w:rPr>
        <w:t>perform</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42"/>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calculation.</w:t>
      </w:r>
      <w:r>
        <w:rPr>
          <w:rFonts w:hint="default" w:ascii="Times New Roman" w:hAnsi="Times New Roman" w:cs="Times New Roman"/>
          <w:spacing w:val="-78"/>
          <w:sz w:val="28"/>
          <w:szCs w:val="28"/>
        </w:rPr>
        <w:t xml:space="preserve"> </w:t>
      </w:r>
      <w:r>
        <w:rPr>
          <w:rFonts w:hint="default" w:ascii="Times New Roman" w:hAnsi="Times New Roman" w:cs="Times New Roman"/>
          <w:sz w:val="28"/>
          <w:szCs w:val="28"/>
        </w:rPr>
        <w:t>As we all know It’s important to pay your taxes and file your IT returns 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time.</w:t>
      </w:r>
    </w:p>
    <w:p>
      <w:pPr>
        <w:pStyle w:val="7"/>
        <w:spacing w:line="360" w:lineRule="auto"/>
        <w:jc w:val="both"/>
        <w:rPr>
          <w:rFonts w:hint="default" w:ascii="Times New Roman" w:hAnsi="Times New Roman" w:cs="Times New Roman"/>
          <w:sz w:val="28"/>
          <w:szCs w:val="28"/>
        </w:rPr>
      </w:pPr>
    </w:p>
    <w:p>
      <w:pPr>
        <w:pStyle w:val="14"/>
        <w:numPr>
          <w:ilvl w:val="0"/>
          <w:numId w:val="21"/>
        </w:numPr>
        <w:tabs>
          <w:tab w:val="left" w:pos="520"/>
          <w:tab w:val="clear" w:pos="420"/>
        </w:tabs>
        <w:spacing w:before="0"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simple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GUI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tax calculation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is developed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users.</w:t>
      </w:r>
    </w:p>
    <w:p>
      <w:pPr>
        <w:pStyle w:val="14"/>
        <w:numPr>
          <w:ilvl w:val="0"/>
          <w:numId w:val="21"/>
        </w:numPr>
        <w:tabs>
          <w:tab w:val="left" w:pos="520"/>
          <w:tab w:val="clear" w:pos="420"/>
        </w:tabs>
        <w:spacing w:before="184" w:after="0" w:line="360" w:lineRule="auto"/>
        <w:ind w:left="420" w:leftChars="0" w:right="0" w:righ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helps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learn about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rules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filling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 ITR.</w:t>
      </w:r>
    </w:p>
    <w:p>
      <w:pPr>
        <w:pStyle w:val="14"/>
        <w:numPr>
          <w:ilvl w:val="0"/>
          <w:numId w:val="21"/>
        </w:numPr>
        <w:tabs>
          <w:tab w:val="left" w:pos="520"/>
          <w:tab w:val="clear" w:pos="420"/>
        </w:tabs>
        <w:spacing w:before="184" w:after="0" w:line="360" w:lineRule="auto"/>
        <w:ind w:left="420" w:leftChars="0" w:right="0" w:rightChars="0" w:hanging="420" w:firstLineChars="0"/>
        <w:jc w:val="both"/>
        <w:rPr>
          <w:rFonts w:hint="default" w:ascii="Times New Roman" w:hAnsi="Times New Roman" w:cs="Times New Roman"/>
          <w:b/>
          <w:sz w:val="28"/>
          <w:szCs w:val="28"/>
        </w:rPr>
      </w:pPr>
      <w:r>
        <w:rPr>
          <w:rFonts w:hint="default" w:ascii="Times New Roman" w:hAnsi="Times New Roman" w:cs="Times New Roman"/>
          <w:sz w:val="28"/>
          <w:szCs w:val="28"/>
        </w:rPr>
        <w:t>It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provide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sugession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select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slab</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over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p>
    <w:p>
      <w:pPr>
        <w:pStyle w:val="14"/>
        <w:numPr>
          <w:numId w:val="0"/>
        </w:numPr>
        <w:tabs>
          <w:tab w:val="left" w:pos="520"/>
        </w:tabs>
        <w:spacing w:before="184" w:after="0" w:line="36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GB"/>
        </w:rPr>
        <w:t xml:space="preserve">5.2   </w:t>
      </w:r>
      <w:r>
        <w:rPr>
          <w:rFonts w:hint="default" w:ascii="Times New Roman" w:hAnsi="Times New Roman" w:cs="Times New Roman"/>
          <w:b/>
          <w:bCs/>
          <w:sz w:val="28"/>
          <w:szCs w:val="28"/>
        </w:rPr>
        <w:t>Future</w:t>
      </w:r>
      <w:r>
        <w:rPr>
          <w:rFonts w:hint="default" w:ascii="Times New Roman" w:hAnsi="Times New Roman" w:cs="Times New Roman"/>
          <w:b/>
          <w:bCs/>
          <w:spacing w:val="-3"/>
          <w:sz w:val="28"/>
          <w:szCs w:val="28"/>
        </w:rPr>
        <w:t xml:space="preserve"> </w:t>
      </w:r>
      <w:r>
        <w:rPr>
          <w:rFonts w:hint="default" w:ascii="Times New Roman" w:hAnsi="Times New Roman" w:cs="Times New Roman"/>
          <w:b/>
          <w:bCs/>
          <w:sz w:val="28"/>
          <w:szCs w:val="28"/>
        </w:rPr>
        <w:t>Enhancement</w:t>
      </w:r>
    </w:p>
    <w:p>
      <w:pPr>
        <w:pStyle w:val="14"/>
        <w:numPr>
          <w:numId w:val="0"/>
        </w:numPr>
        <w:tabs>
          <w:tab w:val="left" w:pos="520"/>
          <w:tab w:val="left" w:pos="1153"/>
          <w:tab w:val="left" w:pos="1928"/>
          <w:tab w:val="left" w:pos="3133"/>
          <w:tab w:val="left" w:pos="4391"/>
          <w:tab w:val="left" w:pos="5166"/>
          <w:tab w:val="left" w:pos="7127"/>
          <w:tab w:val="left" w:pos="7964"/>
          <w:tab w:val="left" w:pos="9498"/>
        </w:tabs>
        <w:spacing w:before="0" w:after="0" w:line="360" w:lineRule="auto"/>
        <w:ind w:left="100" w:leftChars="0" w:right="1072" w:rightChars="0"/>
        <w:jc w:val="both"/>
        <w:rPr>
          <w:rFonts w:hint="default" w:ascii="Times New Roman" w:hAnsi="Times New Roman" w:cs="Times New Roman"/>
          <w:sz w:val="28"/>
          <w:szCs w:val="28"/>
        </w:rPr>
      </w:pPr>
      <w:r>
        <w:rPr>
          <w:rFonts w:hint="default" w:ascii="Times New Roman" w:hAnsi="Times New Roman" w:cs="Times New Roman"/>
          <w:w w:val="110"/>
          <w:sz w:val="28"/>
          <w:szCs w:val="28"/>
        </w:rPr>
        <w:t>In</w:t>
      </w:r>
      <w:r>
        <w:rPr>
          <w:rFonts w:hint="default" w:ascii="Times New Roman" w:hAnsi="Times New Roman" w:cs="Times New Roman"/>
          <w:w w:val="110"/>
          <w:sz w:val="28"/>
          <w:szCs w:val="28"/>
          <w:lang w:val="en-GB"/>
        </w:rPr>
        <w:t xml:space="preserve"> </w:t>
      </w:r>
      <w:r>
        <w:rPr>
          <w:rFonts w:hint="default" w:ascii="Times New Roman" w:hAnsi="Times New Roman" w:cs="Times New Roman"/>
          <w:w w:val="110"/>
          <w:sz w:val="28"/>
          <w:szCs w:val="28"/>
        </w:rPr>
        <w:t>the</w:t>
      </w:r>
      <w:r>
        <w:rPr>
          <w:rFonts w:hint="default" w:ascii="Times New Roman" w:hAnsi="Times New Roman" w:cs="Times New Roman"/>
          <w:w w:val="110"/>
          <w:sz w:val="28"/>
          <w:szCs w:val="28"/>
          <w:lang w:val="en-GB"/>
        </w:rPr>
        <w:t xml:space="preserve"> </w:t>
      </w:r>
      <w:r>
        <w:rPr>
          <w:rFonts w:hint="default" w:ascii="Times New Roman" w:hAnsi="Times New Roman" w:cs="Times New Roman"/>
          <w:w w:val="110"/>
          <w:sz w:val="28"/>
          <w:szCs w:val="28"/>
        </w:rPr>
        <w:t>future</w:t>
      </w:r>
      <w:r>
        <w:rPr>
          <w:rFonts w:hint="default" w:ascii="Times New Roman" w:hAnsi="Times New Roman" w:cs="Times New Roman"/>
          <w:w w:val="110"/>
          <w:sz w:val="28"/>
          <w:szCs w:val="28"/>
          <w:lang w:val="en-GB"/>
        </w:rPr>
        <w:t xml:space="preserve"> </w:t>
      </w:r>
      <w:r>
        <w:rPr>
          <w:rFonts w:hint="default" w:ascii="Times New Roman" w:hAnsi="Times New Roman" w:cs="Times New Roman"/>
          <w:w w:val="110"/>
          <w:sz w:val="28"/>
          <w:szCs w:val="28"/>
        </w:rPr>
        <w:t>scope,the</w:t>
      </w:r>
      <w:r>
        <w:rPr>
          <w:rFonts w:hint="default" w:ascii="Times New Roman" w:hAnsi="Times New Roman" w:cs="Times New Roman"/>
          <w:w w:val="110"/>
          <w:sz w:val="28"/>
          <w:szCs w:val="28"/>
          <w:lang w:val="en-GB"/>
        </w:rPr>
        <w:t xml:space="preserve"> </w:t>
      </w:r>
      <w:r>
        <w:rPr>
          <w:rFonts w:hint="default" w:ascii="Times New Roman" w:hAnsi="Times New Roman" w:cs="Times New Roman"/>
          <w:w w:val="110"/>
          <w:sz w:val="28"/>
          <w:szCs w:val="28"/>
        </w:rPr>
        <w:t>application</w:t>
      </w:r>
      <w:r>
        <w:rPr>
          <w:rFonts w:hint="default" w:ascii="Times New Roman" w:hAnsi="Times New Roman" w:cs="Times New Roman"/>
          <w:w w:val="110"/>
          <w:sz w:val="28"/>
          <w:szCs w:val="28"/>
          <w:lang w:val="en-GB"/>
        </w:rPr>
        <w:t xml:space="preserve"> </w:t>
      </w:r>
      <w:r>
        <w:rPr>
          <w:rFonts w:hint="default" w:ascii="Times New Roman" w:hAnsi="Times New Roman" w:cs="Times New Roman"/>
          <w:w w:val="110"/>
          <w:sz w:val="28"/>
          <w:szCs w:val="28"/>
        </w:rPr>
        <w:t>can</w:t>
      </w:r>
      <w:r>
        <w:rPr>
          <w:rFonts w:hint="default" w:ascii="Times New Roman" w:hAnsi="Times New Roman" w:cs="Times New Roman"/>
          <w:w w:val="110"/>
          <w:sz w:val="28"/>
          <w:szCs w:val="28"/>
          <w:lang w:val="en-GB"/>
        </w:rPr>
        <w:t xml:space="preserve"> </w:t>
      </w:r>
      <w:r>
        <w:rPr>
          <w:rFonts w:hint="default" w:ascii="Times New Roman" w:hAnsi="Times New Roman" w:cs="Times New Roman"/>
          <w:w w:val="110"/>
          <w:sz w:val="28"/>
          <w:szCs w:val="28"/>
        </w:rPr>
        <w:t>enhance</w:t>
      </w:r>
      <w:r>
        <w:rPr>
          <w:rFonts w:hint="default" w:ascii="Times New Roman" w:hAnsi="Times New Roman" w:cs="Times New Roman"/>
          <w:w w:val="110"/>
          <w:sz w:val="28"/>
          <w:szCs w:val="28"/>
          <w:lang w:val="en-GB"/>
        </w:rPr>
        <w:t xml:space="preserve"> </w:t>
      </w:r>
      <w:r>
        <w:rPr>
          <w:rFonts w:hint="default" w:ascii="Times New Roman" w:hAnsi="Times New Roman" w:cs="Times New Roman"/>
          <w:w w:val="110"/>
          <w:sz w:val="28"/>
          <w:szCs w:val="28"/>
        </w:rPr>
        <w:t>its</w:t>
      </w:r>
      <w:r>
        <w:rPr>
          <w:rFonts w:hint="default" w:ascii="Times New Roman" w:hAnsi="Times New Roman" w:cs="Times New Roman"/>
          <w:spacing w:val="-85"/>
          <w:w w:val="110"/>
          <w:sz w:val="28"/>
          <w:szCs w:val="28"/>
        </w:rPr>
        <w:t xml:space="preserve"> </w:t>
      </w:r>
      <w:r>
        <w:rPr>
          <w:rFonts w:hint="default" w:ascii="Times New Roman" w:hAnsi="Times New Roman" w:cs="Times New Roman"/>
          <w:w w:val="110"/>
          <w:sz w:val="28"/>
          <w:szCs w:val="28"/>
        </w:rPr>
        <w:t>functionality</w:t>
      </w:r>
      <w:r>
        <w:rPr>
          <w:rFonts w:hint="default" w:ascii="Times New Roman" w:hAnsi="Times New Roman" w:cs="Times New Roman"/>
          <w:spacing w:val="49"/>
          <w:w w:val="110"/>
          <w:sz w:val="28"/>
          <w:szCs w:val="28"/>
        </w:rPr>
        <w:t xml:space="preserve"> </w:t>
      </w:r>
      <w:r>
        <w:rPr>
          <w:rFonts w:hint="default" w:ascii="Times New Roman" w:hAnsi="Times New Roman" w:cs="Times New Roman"/>
          <w:w w:val="110"/>
          <w:sz w:val="28"/>
          <w:szCs w:val="28"/>
        </w:rPr>
        <w:t>by</w:t>
      </w:r>
      <w:r>
        <w:rPr>
          <w:rFonts w:hint="default" w:ascii="Times New Roman" w:hAnsi="Times New Roman" w:cs="Times New Roman"/>
          <w:spacing w:val="47"/>
          <w:w w:val="110"/>
          <w:sz w:val="28"/>
          <w:szCs w:val="28"/>
        </w:rPr>
        <w:t xml:space="preserve"> </w:t>
      </w:r>
      <w:r>
        <w:rPr>
          <w:rFonts w:hint="default" w:ascii="Times New Roman" w:hAnsi="Times New Roman" w:cs="Times New Roman"/>
          <w:w w:val="110"/>
          <w:sz w:val="28"/>
          <w:szCs w:val="28"/>
        </w:rPr>
        <w:t>adding</w:t>
      </w:r>
      <w:r>
        <w:rPr>
          <w:rFonts w:hint="default" w:ascii="Times New Roman" w:hAnsi="Times New Roman" w:cs="Times New Roman"/>
          <w:spacing w:val="54"/>
          <w:w w:val="110"/>
          <w:sz w:val="28"/>
          <w:szCs w:val="28"/>
        </w:rPr>
        <w:t xml:space="preserve"> </w:t>
      </w:r>
      <w:r>
        <w:rPr>
          <w:rFonts w:hint="default" w:ascii="Times New Roman" w:hAnsi="Times New Roman" w:cs="Times New Roman"/>
          <w:w w:val="110"/>
          <w:sz w:val="28"/>
          <w:szCs w:val="28"/>
        </w:rPr>
        <w:t>image</w:t>
      </w:r>
      <w:r>
        <w:rPr>
          <w:rFonts w:hint="default" w:ascii="Times New Roman" w:hAnsi="Times New Roman" w:cs="Times New Roman"/>
          <w:spacing w:val="51"/>
          <w:w w:val="110"/>
          <w:sz w:val="28"/>
          <w:szCs w:val="28"/>
        </w:rPr>
        <w:t xml:space="preserve"> </w:t>
      </w:r>
      <w:r>
        <w:rPr>
          <w:rFonts w:hint="default" w:ascii="Times New Roman" w:hAnsi="Times New Roman" w:cs="Times New Roman"/>
          <w:w w:val="110"/>
          <w:sz w:val="28"/>
          <w:szCs w:val="28"/>
        </w:rPr>
        <w:t>recognition</w:t>
      </w:r>
      <w:r>
        <w:rPr>
          <w:rFonts w:hint="default" w:ascii="Times New Roman" w:hAnsi="Times New Roman" w:cs="Times New Roman"/>
          <w:spacing w:val="53"/>
          <w:w w:val="110"/>
          <w:sz w:val="28"/>
          <w:szCs w:val="28"/>
        </w:rPr>
        <w:t xml:space="preserve"> </w:t>
      </w:r>
      <w:r>
        <w:rPr>
          <w:rFonts w:hint="default" w:ascii="Times New Roman" w:hAnsi="Times New Roman" w:cs="Times New Roman"/>
          <w:w w:val="110"/>
          <w:sz w:val="28"/>
          <w:szCs w:val="28"/>
        </w:rPr>
        <w:t>of</w:t>
      </w:r>
      <w:r>
        <w:rPr>
          <w:rFonts w:hint="default" w:ascii="Times New Roman" w:hAnsi="Times New Roman" w:cs="Times New Roman"/>
          <w:spacing w:val="47"/>
          <w:w w:val="110"/>
          <w:sz w:val="28"/>
          <w:szCs w:val="28"/>
        </w:rPr>
        <w:t xml:space="preserve"> </w:t>
      </w:r>
      <w:r>
        <w:rPr>
          <w:rFonts w:hint="default" w:ascii="Times New Roman" w:hAnsi="Times New Roman" w:cs="Times New Roman"/>
          <w:w w:val="110"/>
          <w:sz w:val="28"/>
          <w:szCs w:val="28"/>
        </w:rPr>
        <w:t>deduction</w:t>
      </w:r>
      <w:r>
        <w:rPr>
          <w:rFonts w:hint="default" w:ascii="Times New Roman" w:hAnsi="Times New Roman" w:cs="Times New Roman"/>
          <w:spacing w:val="50"/>
          <w:w w:val="110"/>
          <w:sz w:val="28"/>
          <w:szCs w:val="28"/>
        </w:rPr>
        <w:t xml:space="preserve"> </w:t>
      </w:r>
      <w:r>
        <w:rPr>
          <w:rFonts w:hint="default" w:ascii="Times New Roman" w:hAnsi="Times New Roman" w:cs="Times New Roman"/>
          <w:w w:val="110"/>
          <w:sz w:val="28"/>
          <w:szCs w:val="28"/>
        </w:rPr>
        <w:t>reports.</w:t>
      </w:r>
    </w:p>
    <w:p>
      <w:pPr>
        <w:pStyle w:val="14"/>
        <w:numPr>
          <w:numId w:val="0"/>
        </w:numPr>
        <w:tabs>
          <w:tab w:val="left" w:pos="520"/>
        </w:tabs>
        <w:spacing w:before="125" w:after="0" w:line="360" w:lineRule="auto"/>
        <w:ind w:left="100" w:leftChars="0" w:right="1084" w:rightChars="0"/>
        <w:jc w:val="both"/>
        <w:rPr>
          <w:rFonts w:hint="default" w:ascii="Times New Roman" w:hAnsi="Times New Roman" w:cs="Times New Roman"/>
          <w:sz w:val="28"/>
          <w:szCs w:val="28"/>
        </w:rPr>
      </w:pPr>
      <w:r>
        <w:rPr>
          <w:rFonts w:hint="default" w:ascii="Times New Roman" w:hAnsi="Times New Roman" w:cs="Times New Roman"/>
          <w:w w:val="110"/>
          <w:sz w:val="28"/>
          <w:szCs w:val="28"/>
        </w:rPr>
        <w:t>To</w:t>
      </w:r>
      <w:r>
        <w:rPr>
          <w:rFonts w:hint="default" w:ascii="Times New Roman" w:hAnsi="Times New Roman" w:cs="Times New Roman"/>
          <w:spacing w:val="47"/>
          <w:w w:val="110"/>
          <w:sz w:val="28"/>
          <w:szCs w:val="28"/>
        </w:rPr>
        <w:t xml:space="preserve"> </w:t>
      </w:r>
      <w:r>
        <w:rPr>
          <w:rFonts w:hint="default" w:ascii="Times New Roman" w:hAnsi="Times New Roman" w:cs="Times New Roman"/>
          <w:w w:val="110"/>
          <w:sz w:val="28"/>
          <w:szCs w:val="28"/>
        </w:rPr>
        <w:t>analyze</w:t>
      </w:r>
      <w:r>
        <w:rPr>
          <w:rFonts w:hint="default" w:ascii="Times New Roman" w:hAnsi="Times New Roman" w:cs="Times New Roman"/>
          <w:spacing w:val="48"/>
          <w:w w:val="110"/>
          <w:sz w:val="28"/>
          <w:szCs w:val="28"/>
        </w:rPr>
        <w:t xml:space="preserve"> </w:t>
      </w:r>
      <w:r>
        <w:rPr>
          <w:rFonts w:hint="default" w:ascii="Times New Roman" w:hAnsi="Times New Roman" w:cs="Times New Roman"/>
          <w:w w:val="110"/>
          <w:sz w:val="28"/>
          <w:szCs w:val="28"/>
        </w:rPr>
        <w:t>the</w:t>
      </w:r>
      <w:r>
        <w:rPr>
          <w:rFonts w:hint="default" w:ascii="Times New Roman" w:hAnsi="Times New Roman" w:cs="Times New Roman"/>
          <w:spacing w:val="45"/>
          <w:w w:val="110"/>
          <w:sz w:val="28"/>
          <w:szCs w:val="28"/>
        </w:rPr>
        <w:t xml:space="preserve"> </w:t>
      </w:r>
      <w:r>
        <w:rPr>
          <w:rFonts w:hint="default" w:ascii="Times New Roman" w:hAnsi="Times New Roman" w:cs="Times New Roman"/>
          <w:w w:val="110"/>
          <w:sz w:val="28"/>
          <w:szCs w:val="28"/>
        </w:rPr>
        <w:t>report</w:t>
      </w:r>
      <w:r>
        <w:rPr>
          <w:rFonts w:hint="default" w:ascii="Times New Roman" w:hAnsi="Times New Roman" w:cs="Times New Roman"/>
          <w:spacing w:val="43"/>
          <w:w w:val="110"/>
          <w:sz w:val="28"/>
          <w:szCs w:val="28"/>
        </w:rPr>
        <w:t xml:space="preserve"> </w:t>
      </w:r>
      <w:r>
        <w:rPr>
          <w:rFonts w:hint="default" w:ascii="Times New Roman" w:hAnsi="Times New Roman" w:cs="Times New Roman"/>
          <w:w w:val="110"/>
          <w:sz w:val="28"/>
          <w:szCs w:val="28"/>
        </w:rPr>
        <w:t>and</w:t>
      </w:r>
      <w:r>
        <w:rPr>
          <w:rFonts w:hint="default" w:ascii="Times New Roman" w:hAnsi="Times New Roman" w:cs="Times New Roman"/>
          <w:spacing w:val="47"/>
          <w:w w:val="110"/>
          <w:sz w:val="28"/>
          <w:szCs w:val="28"/>
        </w:rPr>
        <w:t xml:space="preserve"> </w:t>
      </w:r>
      <w:r>
        <w:rPr>
          <w:rFonts w:hint="default" w:ascii="Times New Roman" w:hAnsi="Times New Roman" w:cs="Times New Roman"/>
          <w:w w:val="110"/>
          <w:sz w:val="28"/>
          <w:szCs w:val="28"/>
        </w:rPr>
        <w:t>concluding</w:t>
      </w:r>
      <w:r>
        <w:rPr>
          <w:rFonts w:hint="default" w:ascii="Times New Roman" w:hAnsi="Times New Roman" w:cs="Times New Roman"/>
          <w:spacing w:val="48"/>
          <w:w w:val="110"/>
          <w:sz w:val="28"/>
          <w:szCs w:val="28"/>
        </w:rPr>
        <w:t xml:space="preserve"> </w:t>
      </w:r>
      <w:r>
        <w:rPr>
          <w:rFonts w:hint="default" w:ascii="Times New Roman" w:hAnsi="Times New Roman" w:cs="Times New Roman"/>
          <w:w w:val="110"/>
          <w:sz w:val="28"/>
          <w:szCs w:val="28"/>
        </w:rPr>
        <w:t>deduction</w:t>
      </w:r>
      <w:r>
        <w:rPr>
          <w:rFonts w:hint="default" w:ascii="Times New Roman" w:hAnsi="Times New Roman" w:cs="Times New Roman"/>
          <w:spacing w:val="47"/>
          <w:w w:val="110"/>
          <w:sz w:val="28"/>
          <w:szCs w:val="28"/>
        </w:rPr>
        <w:t xml:space="preserve"> </w:t>
      </w:r>
      <w:r>
        <w:rPr>
          <w:rFonts w:hint="default" w:ascii="Times New Roman" w:hAnsi="Times New Roman" w:cs="Times New Roman"/>
          <w:w w:val="110"/>
          <w:sz w:val="28"/>
          <w:szCs w:val="28"/>
        </w:rPr>
        <w:t>is</w:t>
      </w:r>
      <w:r>
        <w:rPr>
          <w:rFonts w:hint="default" w:ascii="Times New Roman" w:hAnsi="Times New Roman" w:cs="Times New Roman"/>
          <w:spacing w:val="42"/>
          <w:w w:val="110"/>
          <w:sz w:val="28"/>
          <w:szCs w:val="28"/>
        </w:rPr>
        <w:t xml:space="preserve"> </w:t>
      </w:r>
      <w:r>
        <w:rPr>
          <w:rFonts w:hint="default" w:ascii="Times New Roman" w:hAnsi="Times New Roman" w:cs="Times New Roman"/>
          <w:w w:val="110"/>
          <w:sz w:val="28"/>
          <w:szCs w:val="28"/>
        </w:rPr>
        <w:t>considerable</w:t>
      </w:r>
      <w:r>
        <w:rPr>
          <w:rFonts w:hint="default" w:ascii="Times New Roman" w:hAnsi="Times New Roman" w:cs="Times New Roman"/>
          <w:spacing w:val="-85"/>
          <w:w w:val="110"/>
          <w:sz w:val="28"/>
          <w:szCs w:val="28"/>
        </w:rPr>
        <w:t xml:space="preserve"> </w:t>
      </w:r>
      <w:r>
        <w:rPr>
          <w:rFonts w:hint="default" w:ascii="Times New Roman" w:hAnsi="Times New Roman" w:cs="Times New Roman"/>
          <w:w w:val="110"/>
          <w:sz w:val="28"/>
          <w:szCs w:val="28"/>
        </w:rPr>
        <w:t>or</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not.Including</w:t>
      </w:r>
      <w:r>
        <w:rPr>
          <w:rFonts w:hint="default" w:ascii="Times New Roman" w:hAnsi="Times New Roman" w:cs="Times New Roman"/>
          <w:spacing w:val="39"/>
          <w:w w:val="110"/>
          <w:sz w:val="28"/>
          <w:szCs w:val="28"/>
        </w:rPr>
        <w:t xml:space="preserve"> </w:t>
      </w:r>
      <w:r>
        <w:rPr>
          <w:rFonts w:hint="default" w:ascii="Times New Roman" w:hAnsi="Times New Roman" w:cs="Times New Roman"/>
          <w:w w:val="110"/>
          <w:sz w:val="28"/>
          <w:szCs w:val="28"/>
        </w:rPr>
        <w:t>an</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voice</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assistant</w:t>
      </w:r>
      <w:r>
        <w:rPr>
          <w:rFonts w:hint="default" w:ascii="Times New Roman" w:hAnsi="Times New Roman" w:cs="Times New Roman"/>
          <w:spacing w:val="37"/>
          <w:w w:val="110"/>
          <w:sz w:val="28"/>
          <w:szCs w:val="28"/>
        </w:rPr>
        <w:t xml:space="preserve"> </w:t>
      </w:r>
      <w:r>
        <w:rPr>
          <w:rFonts w:hint="default" w:ascii="Times New Roman" w:hAnsi="Times New Roman" w:cs="Times New Roman"/>
          <w:w w:val="110"/>
          <w:sz w:val="28"/>
          <w:szCs w:val="28"/>
        </w:rPr>
        <w:t>to</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instruct</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for</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entering</w:t>
      </w:r>
      <w:r>
        <w:rPr>
          <w:rFonts w:hint="default" w:ascii="Times New Roman" w:hAnsi="Times New Roman" w:cs="Times New Roman"/>
          <w:spacing w:val="40"/>
          <w:w w:val="110"/>
          <w:sz w:val="28"/>
          <w:szCs w:val="28"/>
        </w:rPr>
        <w:t xml:space="preserve"> </w:t>
      </w:r>
      <w:r>
        <w:rPr>
          <w:rFonts w:hint="default" w:ascii="Times New Roman" w:hAnsi="Times New Roman" w:cs="Times New Roman"/>
          <w:w w:val="110"/>
          <w:sz w:val="28"/>
          <w:szCs w:val="28"/>
        </w:rPr>
        <w:t>the</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details.</w:t>
      </w:r>
    </w:p>
    <w:p>
      <w:pPr>
        <w:spacing w:after="0" w:line="360" w:lineRule="auto"/>
        <w:jc w:val="both"/>
        <w:rPr>
          <w:rFonts w:hint="default" w:ascii="Times New Roman" w:hAnsi="Times New Roman" w:cs="Times New Roman"/>
          <w:sz w:val="28"/>
          <w:szCs w:val="28"/>
        </w:rPr>
        <w:sectPr>
          <w:pgSz w:w="11910" w:h="16840"/>
          <w:pgMar w:top="1580" w:right="0" w:bottom="880" w:left="980" w:header="0" w:footer="619" w:gutter="0"/>
          <w:cols w:space="720" w:num="1"/>
        </w:sectPr>
      </w:pPr>
    </w:p>
    <w:p>
      <w:pPr>
        <w:pStyle w:val="3"/>
        <w:spacing w:line="360" w:lineRule="auto"/>
        <w:ind w:firstLine="3082" w:firstLineChars="1100"/>
        <w:jc w:val="both"/>
        <w:rPr>
          <w:rFonts w:hint="default" w:ascii="Times New Roman" w:hAnsi="Times New Roman" w:cs="Times New Roman"/>
          <w:sz w:val="28"/>
          <w:szCs w:val="28"/>
        </w:rPr>
      </w:pPr>
      <w:r>
        <w:rPr>
          <w:rFonts w:hint="default" w:ascii="Times New Roman" w:hAnsi="Times New Roman" w:cs="Times New Roman"/>
          <w:sz w:val="28"/>
          <w:szCs w:val="28"/>
        </w:rPr>
        <w:t>Appendix</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w:t>
      </w:r>
    </w:p>
    <w:p>
      <w:pPr>
        <w:pStyle w:val="7"/>
        <w:spacing w:before="5" w:line="360" w:lineRule="auto"/>
        <w:jc w:val="both"/>
        <w:rPr>
          <w:rFonts w:hint="default" w:ascii="Times New Roman" w:hAnsi="Times New Roman" w:cs="Times New Roman"/>
          <w:b/>
          <w:sz w:val="28"/>
          <w:szCs w:val="28"/>
        </w:rPr>
      </w:pPr>
    </w:p>
    <w:p>
      <w:pPr>
        <w:pStyle w:val="4"/>
        <w:spacing w:before="86"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Sample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Coding</w:t>
      </w:r>
    </w:p>
    <w:p>
      <w:pPr>
        <w:pStyle w:val="7"/>
        <w:spacing w:line="360" w:lineRule="auto"/>
        <w:jc w:val="both"/>
        <w:rPr>
          <w:rFonts w:hint="default" w:ascii="Times New Roman" w:hAnsi="Times New Roman" w:cs="Times New Roman"/>
          <w:b/>
          <w:sz w:val="28"/>
          <w:szCs w:val="28"/>
        </w:rPr>
      </w:pPr>
    </w:p>
    <w:p>
      <w:pPr>
        <w:pStyle w:val="7"/>
        <w:spacing w:before="10" w:line="360" w:lineRule="auto"/>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Manual</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Entry</w:t>
      </w:r>
      <w:r>
        <w:rPr>
          <w:rFonts w:hint="default" w:ascii="Times New Roman" w:hAnsi="Times New Roman" w:cs="Times New Roman"/>
          <w:b/>
          <w:spacing w:val="-2"/>
          <w:sz w:val="28"/>
          <w:szCs w:val="28"/>
        </w:rPr>
        <w:t xml:space="preserve"> </w:t>
      </w:r>
      <w:r>
        <w:rPr>
          <w:rFonts w:hint="default" w:ascii="Times New Roman" w:hAnsi="Times New Roman" w:cs="Times New Roman"/>
          <w:b/>
          <w:sz w:val="28"/>
          <w:szCs w:val="28"/>
        </w:rPr>
        <w:t>page:</w:t>
      </w:r>
    </w:p>
    <w:p>
      <w:pPr>
        <w:pStyle w:val="7"/>
        <w:spacing w:line="360" w:lineRule="auto"/>
        <w:ind w:left="85"/>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026" o:spid="_x0000_s1026" o:spt="203" style="height:547.9pt;width:509.55pt;" coordsize="10191,10958">
            <o:lock v:ext="edit"/>
            <v:shape id="_x0000_s1027" o:spid="_x0000_s1027" o:spt="75" type="#_x0000_t75" style="position:absolute;left:0;top:0;height:10889;width:10191;" filled="f" stroked="f" coordsize="21600,21600">
              <v:path/>
              <v:fill on="f" focussize="0,0"/>
              <v:stroke on="f"/>
              <v:imagedata r:id="rId12" o:title=""/>
              <o:lock v:ext="edit" aspectratio="t"/>
            </v:shape>
            <v:line id="_x0000_s1028" o:spid="_x0000_s1028" o:spt="20" style="position:absolute;left:0;top:10943;height:0;width:9746;" stroked="t" coordsize="21600,21600">
              <v:path arrowok="t"/>
              <v:fill focussize="0,0"/>
              <v:stroke weight="1.44pt" color="#000000"/>
              <v:imagedata o:title=""/>
              <o:lock v:ext="edit"/>
            </v:line>
            <w10:wrap type="none"/>
            <w10:anchorlock/>
          </v:group>
        </w:pict>
      </w:r>
    </w:p>
    <w:p>
      <w:pPr>
        <w:spacing w:before="91" w:line="360" w:lineRule="auto"/>
        <w:ind w:right="0" w:firstLine="2800" w:firstLineChars="100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5.A.1</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Python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implementation</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7"/>
        <w:spacing w:before="2" w:line="360" w:lineRule="auto"/>
        <w:jc w:val="both"/>
        <w:rPr>
          <w:rFonts w:hint="default" w:ascii="Times New Roman" w:hAnsi="Times New Roman" w:cs="Times New Roman"/>
          <w:sz w:val="28"/>
          <w:szCs w:val="28"/>
        </w:rPr>
      </w:pPr>
    </w:p>
    <w:p>
      <w:pPr>
        <w:pStyle w:val="7"/>
        <w:spacing w:line="360" w:lineRule="auto"/>
        <w:ind w:left="85"/>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029" o:spid="_x0000_s1029" o:spt="203" style="height:635.55pt;width:487.2pt;" coordsize="9744,12662">
            <o:lock v:ext="edit" aspectratio="f"/>
            <v:shape id="_x0000_s1030" o:spid="_x0000_s1030" o:spt="75" alt="" type="#_x0000_t75" style="position:absolute;left:0;top:0;height:12588;width:9735;" filled="f" o:preferrelative="t" stroked="f" coordsize="21600,21600">
              <v:path/>
              <v:fill on="f" focussize="0,0"/>
              <v:stroke on="f"/>
              <v:imagedata r:id="rId13" o:title=""/>
              <o:lock v:ext="edit" aspectratio="t"/>
            </v:shape>
            <v:line id="_x0000_s1031" o:spid="_x0000_s1031" o:spt="20" style="position:absolute;left:0;top:12647;height:0;width:9744;" filled="f" stroked="t" coordsize="21600,21600">
              <v:path arrowok="t"/>
              <v:fill on="f" focussize="0,0"/>
              <v:stroke weight="1.44pt" color="#000000"/>
              <v:imagedata o:title=""/>
              <o:lock v:ext="edit" aspectratio="f"/>
            </v:line>
            <w10:wrap type="none"/>
            <w10:anchorlock/>
          </v:group>
        </w:pict>
      </w:r>
    </w:p>
    <w:p>
      <w:pPr>
        <w:pStyle w:val="7"/>
        <w:spacing w:line="360" w:lineRule="auto"/>
        <w:jc w:val="both"/>
        <w:rPr>
          <w:rFonts w:hint="default" w:ascii="Times New Roman" w:hAnsi="Times New Roman" w:cs="Times New Roman"/>
          <w:sz w:val="28"/>
          <w:szCs w:val="28"/>
        </w:rPr>
      </w:pPr>
    </w:p>
    <w:p>
      <w:pPr>
        <w:spacing w:before="0" w:line="360" w:lineRule="auto"/>
        <w:ind w:right="1871" w:firstLine="2800" w:firstLineChars="100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5.A.2</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validation of</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format</w:t>
      </w:r>
    </w:p>
    <w:p>
      <w:pPr>
        <w:spacing w:after="0" w:line="360" w:lineRule="auto"/>
        <w:jc w:val="both"/>
        <w:rPr>
          <w:rFonts w:hint="default" w:ascii="Times New Roman" w:hAnsi="Times New Roman" w:cs="Times New Roman"/>
          <w:sz w:val="28"/>
          <w:szCs w:val="28"/>
        </w:rPr>
        <w:sectPr>
          <w:pgSz w:w="11910" w:h="16840"/>
          <w:pgMar w:top="1580" w:right="0" w:bottom="880" w:left="980" w:header="0" w:footer="619" w:gutter="0"/>
          <w:cols w:space="720" w:num="1"/>
        </w:sectPr>
      </w:pP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6186170" cy="8332470"/>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14" cstate="print"/>
                    <a:stretch>
                      <a:fillRect/>
                    </a:stretch>
                  </pic:blipFill>
                  <pic:spPr>
                    <a:xfrm>
                      <a:off x="0" y="0"/>
                      <a:ext cx="6186435" cy="8332470"/>
                    </a:xfrm>
                    <a:prstGeom prst="rect">
                      <a:avLst/>
                    </a:prstGeom>
                  </pic:spPr>
                </pic:pic>
              </a:graphicData>
            </a:graphic>
          </wp:inline>
        </w:drawing>
      </w:r>
    </w:p>
    <w:p>
      <w:pPr>
        <w:pStyle w:val="7"/>
        <w:spacing w:line="360" w:lineRule="auto"/>
        <w:jc w:val="both"/>
        <w:rPr>
          <w:rFonts w:hint="default" w:ascii="Times New Roman" w:hAnsi="Times New Roman" w:cs="Times New Roman"/>
          <w:sz w:val="28"/>
          <w:szCs w:val="28"/>
        </w:rPr>
      </w:pPr>
    </w:p>
    <w:p>
      <w:pPr>
        <w:spacing w:before="1" w:line="360" w:lineRule="auto"/>
        <w:ind w:right="0" w:firstLine="2520" w:firstLineChars="90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5.A.3</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Annual</w:t>
      </w:r>
      <w:r>
        <w:rPr>
          <w:rFonts w:hint="default" w:ascii="Times New Roman" w:hAnsi="Times New Roman" w:cs="Times New Roman"/>
          <w:spacing w:val="45"/>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
          <w:sz w:val="28"/>
          <w:szCs w:val="28"/>
        </w:rPr>
        <w:t xml:space="preserve"> </w:t>
      </w:r>
      <w:r>
        <w:rPr>
          <w:rFonts w:hint="default" w:ascii="Times New Roman" w:hAnsi="Times New Roman" w:cs="Times New Roman"/>
          <w:spacing w:val="-3"/>
          <w:sz w:val="28"/>
          <w:szCs w:val="28"/>
          <w:lang w:val="en-GB"/>
        </w:rPr>
        <w:t>deduction entry</w:t>
      </w:r>
    </w:p>
    <w:p>
      <w:pPr>
        <w:spacing w:after="0" w:line="360" w:lineRule="auto"/>
        <w:jc w:val="both"/>
        <w:rPr>
          <w:rFonts w:hint="default" w:ascii="Times New Roman" w:hAnsi="Times New Roman" w:cs="Times New Roman"/>
          <w:sz w:val="28"/>
          <w:szCs w:val="28"/>
        </w:rPr>
        <w:sectPr>
          <w:pgSz w:w="11910" w:h="16840"/>
          <w:pgMar w:top="1420" w:right="0" w:bottom="880" w:left="980" w:header="0" w:footer="619" w:gutter="0"/>
          <w:cols w:space="720" w:num="1"/>
        </w:sectPr>
      </w:pP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6134735" cy="8538210"/>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pic:cNvPicPr>
                      <a:picLocks noChangeAspect="1"/>
                    </pic:cNvPicPr>
                  </pic:nvPicPr>
                  <pic:blipFill>
                    <a:blip r:embed="rId15" cstate="print"/>
                    <a:stretch>
                      <a:fillRect/>
                    </a:stretch>
                  </pic:blipFill>
                  <pic:spPr>
                    <a:xfrm>
                      <a:off x="0" y="0"/>
                      <a:ext cx="6134805" cy="8538210"/>
                    </a:xfrm>
                    <a:prstGeom prst="rect">
                      <a:avLst/>
                    </a:prstGeom>
                  </pic:spPr>
                </pic:pic>
              </a:graphicData>
            </a:graphic>
          </wp:inline>
        </w:drawing>
      </w:r>
    </w:p>
    <w:p>
      <w:pPr>
        <w:spacing w:before="113" w:line="360" w:lineRule="auto"/>
        <w:ind w:left="3558"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5.A.4</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old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slab</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calculation</w:t>
      </w:r>
    </w:p>
    <w:p>
      <w:pPr>
        <w:spacing w:after="0" w:line="360" w:lineRule="auto"/>
        <w:jc w:val="both"/>
        <w:rPr>
          <w:rFonts w:hint="default" w:ascii="Times New Roman" w:hAnsi="Times New Roman" w:cs="Times New Roman"/>
          <w:sz w:val="28"/>
          <w:szCs w:val="28"/>
        </w:rPr>
        <w:sectPr>
          <w:pgSz w:w="11910" w:h="16840"/>
          <w:pgMar w:top="1420" w:right="0" w:bottom="880" w:left="980" w:header="0" w:footer="619" w:gutter="0"/>
          <w:cols w:space="720" w:num="1"/>
        </w:sectPr>
      </w:pP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6174105" cy="853821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pic:cNvPicPr>
                      <a:picLocks noChangeAspect="1"/>
                    </pic:cNvPicPr>
                  </pic:nvPicPr>
                  <pic:blipFill>
                    <a:blip r:embed="rId16" cstate="print"/>
                    <a:stretch>
                      <a:fillRect/>
                    </a:stretch>
                  </pic:blipFill>
                  <pic:spPr>
                    <a:xfrm>
                      <a:off x="0" y="0"/>
                      <a:ext cx="6174180" cy="8538210"/>
                    </a:xfrm>
                    <a:prstGeom prst="rect">
                      <a:avLst/>
                    </a:prstGeom>
                  </pic:spPr>
                </pic:pic>
              </a:graphicData>
            </a:graphic>
          </wp:inline>
        </w:drawing>
      </w:r>
    </w:p>
    <w:p>
      <w:pPr>
        <w:spacing w:before="17" w:line="360" w:lineRule="auto"/>
        <w:ind w:left="890" w:right="1871" w:firstLine="2240" w:firstLineChars="80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5.A.5</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new tax</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calculation</w:t>
      </w:r>
    </w:p>
    <w:p>
      <w:pPr>
        <w:spacing w:after="0" w:line="360" w:lineRule="auto"/>
        <w:jc w:val="both"/>
        <w:rPr>
          <w:rFonts w:hint="default" w:ascii="Times New Roman" w:hAnsi="Times New Roman" w:cs="Times New Roman"/>
          <w:sz w:val="28"/>
          <w:szCs w:val="28"/>
        </w:rPr>
        <w:sectPr>
          <w:pgSz w:w="11910" w:h="16840"/>
          <w:pgMar w:top="1420" w:right="0" w:bottom="880" w:left="980" w:header="0" w:footer="619" w:gutter="0"/>
          <w:cols w:space="720" w:num="1"/>
        </w:sectPr>
      </w:pP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6156325" cy="8126730"/>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jpeg"/>
                    <pic:cNvPicPr>
                      <a:picLocks noChangeAspect="1"/>
                    </pic:cNvPicPr>
                  </pic:nvPicPr>
                  <pic:blipFill>
                    <a:blip r:embed="rId17" cstate="print"/>
                    <a:stretch>
                      <a:fillRect/>
                    </a:stretch>
                  </pic:blipFill>
                  <pic:spPr>
                    <a:xfrm>
                      <a:off x="0" y="0"/>
                      <a:ext cx="6156521" cy="8126730"/>
                    </a:xfrm>
                    <a:prstGeom prst="rect">
                      <a:avLst/>
                    </a:prstGeom>
                  </pic:spPr>
                </pic:pic>
              </a:graphicData>
            </a:graphic>
          </wp:inline>
        </w:drawing>
      </w:r>
    </w:p>
    <w:p>
      <w:pPr>
        <w:pStyle w:val="7"/>
        <w:spacing w:before="8" w:line="360" w:lineRule="auto"/>
        <w:jc w:val="both"/>
        <w:rPr>
          <w:rFonts w:hint="default" w:ascii="Times New Roman" w:hAnsi="Times New Roman" w:cs="Times New Roman"/>
          <w:sz w:val="28"/>
          <w:szCs w:val="28"/>
        </w:rPr>
      </w:pPr>
    </w:p>
    <w:p>
      <w:pPr>
        <w:spacing w:before="91" w:line="360" w:lineRule="auto"/>
        <w:ind w:left="894" w:right="1871" w:firstLine="2240" w:firstLineChars="80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5.A.6</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Generating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report</w:t>
      </w:r>
    </w:p>
    <w:p>
      <w:pPr>
        <w:spacing w:after="0" w:line="360" w:lineRule="auto"/>
        <w:jc w:val="both"/>
        <w:rPr>
          <w:rFonts w:hint="default" w:ascii="Times New Roman" w:hAnsi="Times New Roman" w:cs="Times New Roman"/>
          <w:sz w:val="28"/>
          <w:szCs w:val="28"/>
        </w:rPr>
        <w:sectPr>
          <w:pgSz w:w="11910" w:h="16840"/>
          <w:pgMar w:top="1420" w:right="0" w:bottom="880" w:left="980" w:header="0" w:footer="619" w:gutter="0"/>
          <w:cols w:space="720" w:num="1"/>
        </w:sectPr>
      </w:pPr>
    </w:p>
    <w:p>
      <w:pPr>
        <w:pStyle w:val="3"/>
        <w:spacing w:line="360" w:lineRule="auto"/>
        <w:ind w:right="1757" w:firstLine="3082" w:firstLineChars="1100"/>
        <w:jc w:val="both"/>
        <w:rPr>
          <w:rFonts w:hint="default" w:ascii="Times New Roman" w:hAnsi="Times New Roman" w:cs="Times New Roman"/>
          <w:sz w:val="28"/>
          <w:szCs w:val="28"/>
        </w:rPr>
      </w:pPr>
      <w:r>
        <w:rPr>
          <w:rFonts w:hint="default" w:ascii="Times New Roman" w:hAnsi="Times New Roman" w:cs="Times New Roman"/>
          <w:sz w:val="28"/>
          <w:szCs w:val="28"/>
        </w:rPr>
        <w:t>Appendix</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w:t>
      </w:r>
    </w:p>
    <w:p>
      <w:pPr>
        <w:pStyle w:val="7"/>
        <w:spacing w:before="5" w:line="360" w:lineRule="auto"/>
        <w:jc w:val="both"/>
        <w:rPr>
          <w:rFonts w:hint="default" w:ascii="Times New Roman" w:hAnsi="Times New Roman" w:cs="Times New Roman"/>
          <w:b/>
          <w:sz w:val="28"/>
          <w:szCs w:val="28"/>
        </w:rPr>
      </w:pPr>
    </w:p>
    <w:p>
      <w:pPr>
        <w:pStyle w:val="4"/>
        <w:spacing w:before="86"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Sample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Output</w:t>
      </w:r>
    </w:p>
    <w:p>
      <w:pPr>
        <w:pStyle w:val="7"/>
        <w:spacing w:before="11" w:line="360" w:lineRule="auto"/>
        <w:jc w:val="both"/>
        <w:rPr>
          <w:rFonts w:hint="default" w:ascii="Times New Roman" w:hAnsi="Times New Roman" w:cs="Times New Roman"/>
          <w:b/>
          <w:sz w:val="28"/>
          <w:szCs w:val="28"/>
        </w:rPr>
      </w:pPr>
    </w:p>
    <w:p>
      <w:pPr>
        <w:spacing w:before="0"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Start</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page:</w:t>
      </w:r>
    </w:p>
    <w:p>
      <w:pPr>
        <w:pStyle w:val="7"/>
        <w:spacing w:before="7"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685800</wp:posOffset>
            </wp:positionH>
            <wp:positionV relativeFrom="paragraph">
              <wp:posOffset>233680</wp:posOffset>
            </wp:positionV>
            <wp:extent cx="5905500" cy="695134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18" cstate="print"/>
                    <a:stretch>
                      <a:fillRect/>
                    </a:stretch>
                  </pic:blipFill>
                  <pic:spPr>
                    <a:xfrm>
                      <a:off x="0" y="0"/>
                      <a:ext cx="5905526" cy="6951535"/>
                    </a:xfrm>
                    <a:prstGeom prst="rect">
                      <a:avLst/>
                    </a:prstGeom>
                  </pic:spPr>
                </pic:pic>
              </a:graphicData>
            </a:graphic>
          </wp:anchor>
        </w:drawing>
      </w:r>
      <w:r>
        <w:rPr>
          <w:rFonts w:hint="default" w:ascii="Times New Roman" w:hAnsi="Times New Roman" w:cs="Times New Roman"/>
          <w:sz w:val="28"/>
          <w:szCs w:val="28"/>
          <w:lang w:val="en-GB"/>
        </w:rPr>
        <w:t xml:space="preserve">                                          </w:t>
      </w:r>
      <w:r>
        <w:rPr>
          <w:rFonts w:hint="default" w:ascii="Times New Roman" w:hAnsi="Times New Roman" w:cs="Times New Roman"/>
          <w:sz w:val="28"/>
          <w:szCs w:val="28"/>
        </w:rPr>
        <w:t>Fig.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5.B.1</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44"/>
          <w:sz w:val="28"/>
          <w:szCs w:val="28"/>
        </w:rPr>
        <w:t xml:space="preserve"> </w:t>
      </w:r>
      <w:r>
        <w:rPr>
          <w:rFonts w:hint="default" w:ascii="Times New Roman" w:hAnsi="Times New Roman" w:cs="Times New Roman"/>
          <w:sz w:val="28"/>
          <w:szCs w:val="28"/>
        </w:rPr>
        <w:t>Start Page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View.</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7"/>
        <w:spacing w:line="360" w:lineRule="auto"/>
        <w:jc w:val="both"/>
        <w:rPr>
          <w:rFonts w:hint="default" w:ascii="Times New Roman" w:hAnsi="Times New Roman" w:cs="Times New Roman"/>
          <w:sz w:val="28"/>
          <w:szCs w:val="28"/>
        </w:rPr>
      </w:pPr>
    </w:p>
    <w:p>
      <w:pPr>
        <w:spacing w:before="254"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Login</w:t>
      </w:r>
      <w:r>
        <w:rPr>
          <w:rFonts w:hint="default" w:ascii="Times New Roman" w:hAnsi="Times New Roman" w:cs="Times New Roman"/>
          <w:b/>
          <w:spacing w:val="-2"/>
          <w:sz w:val="28"/>
          <w:szCs w:val="28"/>
        </w:rPr>
        <w:t xml:space="preserve"> </w:t>
      </w:r>
      <w:r>
        <w:rPr>
          <w:rFonts w:hint="default" w:ascii="Times New Roman" w:hAnsi="Times New Roman" w:cs="Times New Roman"/>
          <w:b/>
          <w:sz w:val="28"/>
          <w:szCs w:val="28"/>
        </w:rPr>
        <w:t>Page:</w:t>
      </w:r>
    </w:p>
    <w:p>
      <w:pPr>
        <w:pStyle w:val="7"/>
        <w:spacing w:line="360" w:lineRule="auto"/>
        <w:ind w:left="10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6158230" cy="7575550"/>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19" cstate="print"/>
                    <a:stretch>
                      <a:fillRect/>
                    </a:stretch>
                  </pic:blipFill>
                  <pic:spPr>
                    <a:xfrm>
                      <a:off x="0" y="0"/>
                      <a:ext cx="6158695" cy="7576184"/>
                    </a:xfrm>
                    <a:prstGeom prst="rect">
                      <a:avLst/>
                    </a:prstGeom>
                  </pic:spPr>
                </pic:pic>
              </a:graphicData>
            </a:graphic>
          </wp:inline>
        </w:drawing>
      </w:r>
    </w:p>
    <w:p>
      <w:pPr>
        <w:pStyle w:val="7"/>
        <w:spacing w:line="360" w:lineRule="auto"/>
        <w:jc w:val="both"/>
        <w:rPr>
          <w:rFonts w:hint="default" w:ascii="Times New Roman" w:hAnsi="Times New Roman" w:cs="Times New Roman"/>
          <w:b/>
          <w:sz w:val="28"/>
          <w:szCs w:val="28"/>
        </w:rPr>
      </w:pPr>
    </w:p>
    <w:p>
      <w:pPr>
        <w:spacing w:before="91" w:line="360" w:lineRule="auto"/>
        <w:ind w:right="1871" w:firstLine="3080" w:firstLineChars="1100"/>
        <w:jc w:val="both"/>
        <w:rPr>
          <w:rFonts w:hint="default" w:ascii="Times New Roman" w:hAnsi="Times New Roman" w:cs="Times New Roman"/>
          <w:sz w:val="28"/>
          <w:szCs w:val="28"/>
        </w:rPr>
        <w:sectPr>
          <w:pgSz w:w="11910" w:h="16840"/>
          <w:pgMar w:top="1580" w:right="0" w:bottom="880" w:left="980" w:header="0" w:footer="619" w:gutter="0"/>
          <w:cols w:space="720" w:num="1"/>
        </w:sectPr>
      </w:pPr>
      <w:r>
        <w:rPr>
          <w:rFonts w:hint="default" w:ascii="Times New Roman" w:hAnsi="Times New Roman" w:cs="Times New Roman"/>
          <w:sz w:val="28"/>
          <w:szCs w:val="28"/>
        </w:rPr>
        <w:t>Fig.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5.B.2</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Login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Page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View.</w:t>
      </w:r>
    </w:p>
    <w:p>
      <w:pPr>
        <w:pStyle w:val="7"/>
        <w:spacing w:before="5" w:line="360" w:lineRule="auto"/>
        <w:jc w:val="both"/>
        <w:rPr>
          <w:rFonts w:hint="default" w:ascii="Times New Roman" w:hAnsi="Times New Roman" w:cs="Times New Roman"/>
          <w:sz w:val="28"/>
          <w:szCs w:val="28"/>
        </w:rPr>
      </w:pPr>
    </w:p>
    <w:p>
      <w:pPr>
        <w:spacing w:before="89" w:line="360" w:lineRule="auto"/>
        <w:ind w:left="100" w:right="0" w:firstLine="0"/>
        <w:jc w:val="both"/>
        <w:rPr>
          <w:rFonts w:hint="default" w:ascii="Times New Roman" w:hAnsi="Times New Roman" w:cs="Times New Roman"/>
          <w:b/>
          <w:sz w:val="28"/>
          <w:szCs w:val="28"/>
        </w:rPr>
      </w:pPr>
      <w:r>
        <w:rPr>
          <w:rFonts w:hint="default" w:ascii="Times New Roman" w:hAnsi="Times New Roman" w:cs="Times New Roman"/>
          <w:b/>
          <w:sz w:val="28"/>
          <w:szCs w:val="28"/>
        </w:rPr>
        <w:t>Introdution</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Page</w:t>
      </w:r>
    </w:p>
    <w:p>
      <w:pPr>
        <w:pStyle w:val="7"/>
        <w:spacing w:before="8" w:line="360" w:lineRule="auto"/>
        <w:jc w:val="both"/>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685800</wp:posOffset>
            </wp:positionH>
            <wp:positionV relativeFrom="paragraph">
              <wp:posOffset>205105</wp:posOffset>
            </wp:positionV>
            <wp:extent cx="6278245" cy="541401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20" cstate="print"/>
                    <a:stretch>
                      <a:fillRect/>
                    </a:stretch>
                  </pic:blipFill>
                  <pic:spPr>
                    <a:xfrm>
                      <a:off x="0" y="0"/>
                      <a:ext cx="6278483" cy="5414010"/>
                    </a:xfrm>
                    <a:prstGeom prst="rect">
                      <a:avLst/>
                    </a:prstGeom>
                  </pic:spPr>
                </pic:pic>
              </a:graphicData>
            </a:graphic>
          </wp:anchor>
        </w:drawing>
      </w:r>
    </w:p>
    <w:p>
      <w:pPr>
        <w:spacing w:before="0" w:line="360" w:lineRule="auto"/>
        <w:ind w:left="888" w:right="1871" w:firstLine="2100" w:firstLineChars="750"/>
        <w:jc w:val="both"/>
        <w:rPr>
          <w:rFonts w:hint="default" w:ascii="Times New Roman" w:hAnsi="Times New Roman" w:cs="Times New Roman"/>
          <w:sz w:val="28"/>
          <w:szCs w:val="28"/>
        </w:rPr>
        <w:sectPr>
          <w:pgSz w:w="11910" w:h="16840"/>
          <w:pgMar w:top="1580" w:right="0" w:bottom="880" w:left="980" w:header="0" w:footer="619" w:gutter="0"/>
          <w:cols w:space="720" w:num="1"/>
        </w:sectPr>
      </w:pPr>
      <w:r>
        <w:rPr>
          <w:rFonts w:hint="default" w:ascii="Times New Roman" w:hAnsi="Times New Roman" w:cs="Times New Roman"/>
          <w:sz w:val="28"/>
          <w:szCs w:val="28"/>
        </w:rPr>
        <w:t>Fig.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5.B.3</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Result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View.</w:t>
      </w:r>
    </w:p>
    <w:p>
      <w:pPr>
        <w:spacing w:before="60" w:line="360" w:lineRule="auto"/>
        <w:ind w:right="0"/>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before="8" w:line="360" w:lineRule="auto"/>
        <w:jc w:val="both"/>
        <w:rPr>
          <w:rFonts w:hint="default" w:ascii="Times New Roman" w:hAnsi="Times New Roman" w:cs="Times New Roman"/>
          <w:b/>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1068705</wp:posOffset>
            </wp:positionH>
            <wp:positionV relativeFrom="paragraph">
              <wp:posOffset>212725</wp:posOffset>
            </wp:positionV>
            <wp:extent cx="4906645" cy="6494780"/>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a:picLocks noChangeAspect="1"/>
                    </pic:cNvPicPr>
                  </pic:nvPicPr>
                  <pic:blipFill>
                    <a:blip r:embed="rId21" cstate="print"/>
                    <a:stretch>
                      <a:fillRect/>
                    </a:stretch>
                  </pic:blipFill>
                  <pic:spPr>
                    <a:xfrm>
                      <a:off x="0" y="0"/>
                      <a:ext cx="4906932" cy="6494811"/>
                    </a:xfrm>
                    <a:prstGeom prst="rect">
                      <a:avLst/>
                    </a:prstGeom>
                  </pic:spPr>
                </pic:pic>
              </a:graphicData>
            </a:graphic>
          </wp:anchor>
        </w:drawing>
      </w: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pStyle w:val="7"/>
        <w:spacing w:line="360" w:lineRule="auto"/>
        <w:jc w:val="both"/>
        <w:rPr>
          <w:rFonts w:hint="default" w:ascii="Times New Roman" w:hAnsi="Times New Roman" w:cs="Times New Roman"/>
          <w:b/>
          <w:sz w:val="28"/>
          <w:szCs w:val="28"/>
        </w:rPr>
      </w:pPr>
    </w:p>
    <w:p>
      <w:pPr>
        <w:spacing w:before="91" w:line="360" w:lineRule="auto"/>
        <w:ind w:right="1871" w:firstLine="3500" w:firstLineChars="1250"/>
        <w:jc w:val="both"/>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5.B.4</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Report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View.</w:t>
      </w:r>
    </w:p>
    <w:p>
      <w:pPr>
        <w:spacing w:after="0" w:line="360" w:lineRule="auto"/>
        <w:jc w:val="both"/>
        <w:rPr>
          <w:rFonts w:hint="default" w:ascii="Times New Roman" w:hAnsi="Times New Roman" w:cs="Times New Roman"/>
          <w:sz w:val="28"/>
          <w:szCs w:val="28"/>
        </w:rPr>
        <w:sectPr>
          <w:pgSz w:w="11910" w:h="16840"/>
          <w:pgMar w:top="1360" w:right="0" w:bottom="880" w:left="980" w:header="0" w:footer="619" w:gutter="0"/>
          <w:cols w:space="720" w:num="1"/>
        </w:sectPr>
      </w:pPr>
    </w:p>
    <w:p>
      <w:pPr>
        <w:pStyle w:val="7"/>
        <w:spacing w:before="10" w:line="360" w:lineRule="auto"/>
        <w:jc w:val="both"/>
        <w:rPr>
          <w:rFonts w:hint="default" w:ascii="Times New Roman" w:hAnsi="Times New Roman" w:cs="Times New Roman"/>
          <w:sz w:val="28"/>
          <w:szCs w:val="28"/>
        </w:rPr>
      </w:pPr>
    </w:p>
    <w:p>
      <w:pPr>
        <w:pStyle w:val="3"/>
        <w:spacing w:before="84" w:line="360" w:lineRule="auto"/>
        <w:ind w:left="280" w:right="0"/>
        <w:jc w:val="both"/>
        <w:rPr>
          <w:rFonts w:hint="default" w:ascii="Times New Roman" w:hAnsi="Times New Roman" w:cs="Times New Roman"/>
          <w:sz w:val="28"/>
          <w:szCs w:val="28"/>
        </w:rPr>
      </w:pPr>
      <w:r>
        <w:rPr>
          <w:rFonts w:hint="default" w:ascii="Times New Roman" w:hAnsi="Times New Roman" w:cs="Times New Roman"/>
          <w:sz w:val="28"/>
          <w:szCs w:val="28"/>
        </w:rPr>
        <w:t>References</w:t>
      </w:r>
    </w:p>
    <w:p>
      <w:pPr>
        <w:pStyle w:val="7"/>
        <w:spacing w:before="11" w:line="360" w:lineRule="auto"/>
        <w:jc w:val="both"/>
        <w:rPr>
          <w:rFonts w:hint="default" w:ascii="Times New Roman" w:hAnsi="Times New Roman" w:cs="Times New Roman"/>
          <w:b/>
          <w:sz w:val="28"/>
          <w:szCs w:val="28"/>
        </w:rPr>
      </w:pPr>
    </w:p>
    <w:p>
      <w:pPr>
        <w:pStyle w:val="14"/>
        <w:numPr>
          <w:ilvl w:val="0"/>
          <w:numId w:val="22"/>
        </w:numPr>
        <w:tabs>
          <w:tab w:val="left" w:pos="520"/>
          <w:tab w:val="clear" w:pos="420"/>
        </w:tabs>
        <w:spacing w:before="0" w:after="0" w:line="360" w:lineRule="auto"/>
        <w:ind w:left="420" w:leftChars="0" w:right="0" w:hanging="420" w:firstLineChars="0"/>
        <w:jc w:val="both"/>
        <w:rPr>
          <w:rFonts w:hint="default" w:ascii="Times New Roman" w:hAnsi="Times New Roman" w:cs="Times New Roman"/>
          <w:color w:val="0D0D0D"/>
          <w:sz w:val="28"/>
          <w:szCs w:val="28"/>
        </w:rPr>
      </w:pPr>
      <w:r>
        <w:rPr>
          <w:rFonts w:hint="default" w:ascii="Times New Roman" w:hAnsi="Times New Roman" w:cs="Times New Roman"/>
          <w:sz w:val="28"/>
          <w:szCs w:val="28"/>
        </w:rPr>
        <w:t>Literature</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Review</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paisa</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bazzar[</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Nov</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2020],</w:t>
      </w:r>
    </w:p>
    <w:p>
      <w:pPr>
        <w:pStyle w:val="14"/>
        <w:numPr>
          <w:ilvl w:val="0"/>
          <w:numId w:val="22"/>
        </w:numPr>
        <w:tabs>
          <w:tab w:val="left" w:pos="520"/>
          <w:tab w:val="clear" w:pos="420"/>
        </w:tabs>
        <w:spacing w:before="184" w:after="0"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INCOME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INDIA.</w:t>
      </w:r>
    </w:p>
    <w:p>
      <w:pPr>
        <w:pStyle w:val="14"/>
        <w:numPr>
          <w:ilvl w:val="0"/>
          <w:numId w:val="22"/>
        </w:numPr>
        <w:tabs>
          <w:tab w:val="left" w:pos="520"/>
          <w:tab w:val="clear" w:pos="420"/>
        </w:tabs>
        <w:spacing w:before="2" w:after="0"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https://</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"http://www.incometax.gov.in/"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www.incometax.gov.in/</w:t>
      </w:r>
      <w:r>
        <w:rPr>
          <w:rFonts w:hint="default" w:ascii="Times New Roman" w:hAnsi="Times New Roman" w:cs="Times New Roman"/>
          <w:sz w:val="28"/>
          <w:szCs w:val="28"/>
        </w:rPr>
        <w:fldChar w:fldCharType="end"/>
      </w:r>
    </w:p>
    <w:p>
      <w:pPr>
        <w:pStyle w:val="14"/>
        <w:numPr>
          <w:ilvl w:val="0"/>
          <w:numId w:val="22"/>
        </w:numPr>
        <w:tabs>
          <w:tab w:val="left" w:pos="520"/>
          <w:tab w:val="clear" w:pos="420"/>
        </w:tabs>
        <w:spacing w:before="0" w:after="0" w:line="360" w:lineRule="auto"/>
        <w:ind w:left="420" w:leftChars="0" w:right="1077"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Alm, J. (2012). “Measuring, Explaining, and Controlling Tax Evasion: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Lessons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from</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Theory.</w:t>
      </w:r>
    </w:p>
    <w:p>
      <w:pPr>
        <w:pStyle w:val="14"/>
        <w:numPr>
          <w:ilvl w:val="0"/>
          <w:numId w:val="22"/>
        </w:numPr>
        <w:tabs>
          <w:tab w:val="left" w:pos="520"/>
          <w:tab w:val="clear" w:pos="420"/>
        </w:tabs>
        <w:spacing w:before="0" w:after="0" w:line="360" w:lineRule="auto"/>
        <w:ind w:left="420" w:leftChars="0" w:right="108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Experiments, and Field Studies.” International Tax and Public Finance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19</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(1):</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54-77.</w:t>
      </w:r>
    </w:p>
    <w:p>
      <w:pPr>
        <w:pStyle w:val="14"/>
        <w:numPr>
          <w:ilvl w:val="0"/>
          <w:numId w:val="22"/>
        </w:numPr>
        <w:tabs>
          <w:tab w:val="left" w:pos="520"/>
          <w:tab w:val="clear" w:pos="420"/>
        </w:tabs>
        <w:spacing w:before="0" w:after="0" w:line="360" w:lineRule="auto"/>
        <w:ind w:left="420" w:leftChars="0" w:right="1079"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Lymer, A., and Oats, L. (2009). Taxation: Policy and Practice. 16th 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Birmin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Fiscal.</w:t>
      </w:r>
    </w:p>
    <w:p>
      <w:pPr>
        <w:pStyle w:val="14"/>
        <w:numPr>
          <w:ilvl w:val="0"/>
          <w:numId w:val="22"/>
        </w:numPr>
        <w:tabs>
          <w:tab w:val="left" w:pos="520"/>
          <w:tab w:val="clear" w:pos="420"/>
        </w:tabs>
        <w:spacing w:before="0" w:after="0" w:line="360" w:lineRule="auto"/>
        <w:ind w:left="420" w:leftChars="0" w:right="1076"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Martinez-Lopez,</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(2012).</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underreporting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income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self-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employed workers in Spain. Seville: SpringerLink.com. Mazur, J. 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Plumley,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(2007).</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“Understanding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Gap.”</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Presentation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National</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Tax</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Association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Spring</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Meeting. May. Washington,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DC.</w:t>
      </w:r>
    </w:p>
    <w:p>
      <w:pPr>
        <w:pStyle w:val="14"/>
        <w:numPr>
          <w:ilvl w:val="0"/>
          <w:numId w:val="22"/>
        </w:numPr>
        <w:tabs>
          <w:tab w:val="left" w:pos="520"/>
          <w:tab w:val="clear" w:pos="420"/>
        </w:tabs>
        <w:spacing w:before="0" w:after="0"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TKINTER</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DOCUMENTATION.</w:t>
      </w:r>
    </w:p>
    <w:p>
      <w:pPr>
        <w:pStyle w:val="14"/>
        <w:numPr>
          <w:ilvl w:val="0"/>
          <w:numId w:val="22"/>
        </w:numPr>
        <w:tabs>
          <w:tab w:val="left" w:pos="520"/>
          <w:tab w:val="clear" w:pos="420"/>
        </w:tabs>
        <w:spacing w:before="276" w:after="0" w:line="360" w:lineRule="auto"/>
        <w:ind w:left="420" w:leftChars="0" w:right="1873"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FILEDIR available at: https://filedir.com/android/finance/pension-</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calculator-10947540.html last accessed 23-12-2015.</w:t>
      </w:r>
    </w:p>
    <w:p>
      <w:pPr>
        <w:pStyle w:val="14"/>
        <w:numPr>
          <w:ilvl w:val="0"/>
          <w:numId w:val="22"/>
        </w:numPr>
        <w:tabs>
          <w:tab w:val="left" w:pos="520"/>
          <w:tab w:val="clear" w:pos="420"/>
        </w:tabs>
        <w:spacing w:before="1" w:after="0" w:line="360" w:lineRule="auto"/>
        <w:ind w:left="420" w:leftChars="0" w:right="2718"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Apkpureavailable at: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"http://apkpure.science/64-the-pension-"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http://apkpure.science/64-the-pension-</w:t>
      </w:r>
      <w:r>
        <w:rPr>
          <w:rFonts w:hint="default" w:ascii="Times New Roman" w:hAnsi="Times New Roman" w:cs="Times New Roman"/>
          <w:sz w:val="28"/>
          <w:szCs w:val="28"/>
        </w:rPr>
        <w:fldChar w:fldCharType="end"/>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calculator/com.ipf.ipfapp</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last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accessed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1-11-2015.</w:t>
      </w:r>
    </w:p>
    <w:p>
      <w:pPr>
        <w:pStyle w:val="14"/>
        <w:numPr>
          <w:ilvl w:val="0"/>
          <w:numId w:val="22"/>
        </w:numPr>
        <w:tabs>
          <w:tab w:val="left" w:pos="520"/>
          <w:tab w:val="clear" w:pos="420"/>
        </w:tabs>
        <w:spacing w:before="0" w:after="0" w:line="360" w:lineRule="auto"/>
        <w:ind w:left="420" w:leftChars="0" w:right="1124" w:hanging="420" w:firstLineChars="0"/>
        <w:jc w:val="both"/>
        <w:rPr>
          <w:rFonts w:hint="default" w:ascii="Times New Roman" w:hAnsi="Times New Roman" w:cs="Times New Roman"/>
          <w:sz w:val="28"/>
          <w:szCs w:val="28"/>
        </w:rPr>
      </w:pPr>
      <w:r>
        <w:rPr>
          <w:rFonts w:hint="default" w:ascii="Times New Roman" w:hAnsi="Times New Roman" w:cs="Times New Roman"/>
          <w:w w:val="95"/>
          <w:sz w:val="28"/>
          <w:szCs w:val="28"/>
        </w:rPr>
        <w:t>Googleat:https://play.google.com/store/apps/details?id=com.subroto.zak</w:t>
      </w:r>
      <w:r>
        <w:rPr>
          <w:rFonts w:hint="default" w:ascii="Times New Roman" w:hAnsi="Times New Roman" w:cs="Times New Roman"/>
          <w:spacing w:val="1"/>
          <w:w w:val="95"/>
          <w:sz w:val="28"/>
          <w:szCs w:val="28"/>
        </w:rPr>
        <w:t xml:space="preserve"> </w:t>
      </w:r>
      <w:r>
        <w:rPr>
          <w:rFonts w:hint="default" w:ascii="Times New Roman" w:hAnsi="Times New Roman" w:cs="Times New Roman"/>
          <w:sz w:val="28"/>
          <w:szCs w:val="28"/>
        </w:rPr>
        <w:t>atcal last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accessed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15-12-2015.</w:t>
      </w:r>
    </w:p>
    <w:p>
      <w:pPr>
        <w:pStyle w:val="14"/>
        <w:numPr>
          <w:ilvl w:val="0"/>
          <w:numId w:val="22"/>
        </w:numPr>
        <w:tabs>
          <w:tab w:val="left" w:pos="520"/>
          <w:tab w:val="clear" w:pos="420"/>
        </w:tabs>
        <w:spacing w:before="0" w:after="0"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Google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play</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available at:</w:t>
      </w:r>
    </w:p>
    <w:p>
      <w:pPr>
        <w:pStyle w:val="14"/>
        <w:numPr>
          <w:ilvl w:val="0"/>
          <w:numId w:val="22"/>
        </w:numPr>
        <w:tabs>
          <w:tab w:val="left" w:pos="520"/>
          <w:tab w:val="clear" w:pos="420"/>
        </w:tabs>
        <w:spacing w:before="0" w:after="0" w:line="360" w:lineRule="auto"/>
        <w:ind w:left="420" w:leftChars="0" w:right="1214" w:hanging="420" w:firstLineChars="0"/>
        <w:jc w:val="both"/>
        <w:rPr>
          <w:rFonts w:hint="default" w:ascii="Times New Roman" w:hAnsi="Times New Roman" w:cs="Times New Roman"/>
          <w:sz w:val="28"/>
          <w:szCs w:val="28"/>
        </w:rPr>
      </w:pPr>
      <w:r>
        <w:rPr>
          <w:rFonts w:hint="default" w:ascii="Times New Roman" w:hAnsi="Times New Roman" w:cs="Times New Roman"/>
          <w:w w:val="95"/>
          <w:sz w:val="28"/>
          <w:szCs w:val="28"/>
        </w:rPr>
        <w:t>https://play.google.com/store/apps/details?id=com.avistechltd.zakatcalc</w:t>
      </w:r>
      <w:r>
        <w:rPr>
          <w:rFonts w:hint="default" w:ascii="Times New Roman" w:hAnsi="Times New Roman" w:cs="Times New Roman"/>
          <w:spacing w:val="1"/>
          <w:w w:val="95"/>
          <w:sz w:val="28"/>
          <w:szCs w:val="28"/>
        </w:rPr>
        <w:t xml:space="preserve"> </w:t>
      </w:r>
      <w:r>
        <w:rPr>
          <w:rFonts w:hint="default" w:ascii="Times New Roman" w:hAnsi="Times New Roman" w:cs="Times New Roman"/>
          <w:sz w:val="28"/>
          <w:szCs w:val="28"/>
        </w:rPr>
        <w:t>ulator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last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accessed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10-12-2015.</w:t>
      </w:r>
    </w:p>
    <w:p>
      <w:pPr>
        <w:pStyle w:val="14"/>
        <w:numPr>
          <w:ilvl w:val="0"/>
          <w:numId w:val="22"/>
        </w:numPr>
        <w:tabs>
          <w:tab w:val="left" w:pos="599"/>
          <w:tab w:val="left" w:pos="600"/>
          <w:tab w:val="clear" w:pos="420"/>
        </w:tabs>
        <w:spacing w:before="0" w:after="0" w:line="360" w:lineRule="auto"/>
        <w:ind w:left="420" w:leftChars="0" w:right="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Google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play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available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at:</w:t>
      </w:r>
    </w:p>
    <w:p>
      <w:pPr>
        <w:pStyle w:val="14"/>
        <w:numPr>
          <w:ilvl w:val="0"/>
          <w:numId w:val="22"/>
        </w:numPr>
        <w:tabs>
          <w:tab w:val="left" w:pos="519"/>
          <w:tab w:val="left" w:pos="520"/>
          <w:tab w:val="clear" w:pos="420"/>
        </w:tabs>
        <w:spacing w:before="0" w:after="0" w:line="360" w:lineRule="auto"/>
        <w:ind w:left="420" w:leftChars="0" w:right="1626" w:hanging="420" w:firstLineChars="0"/>
        <w:jc w:val="both"/>
        <w:rPr>
          <w:rFonts w:hint="default" w:ascii="Times New Roman" w:hAnsi="Times New Roman" w:cs="Times New Roman"/>
          <w:color w:val="0D0D0D"/>
          <w:sz w:val="28"/>
          <w:szCs w:val="28"/>
        </w:rPr>
      </w:pPr>
      <w:r>
        <w:rPr>
          <w:rFonts w:hint="default" w:ascii="Times New Roman" w:hAnsi="Times New Roman" w:cs="Times New Roman"/>
          <w:sz w:val="28"/>
          <w:szCs w:val="28"/>
        </w:rPr>
        <w:t>https://play.google.com/store/apps/details?id=ee.smkv.calc.loan last</w:t>
      </w:r>
      <w:r>
        <w:rPr>
          <w:rFonts w:hint="default" w:ascii="Times New Roman" w:hAnsi="Times New Roman" w:cs="Times New Roman"/>
          <w:spacing w:val="-77"/>
          <w:sz w:val="28"/>
          <w:szCs w:val="28"/>
        </w:rPr>
        <w:t xml:space="preserve"> </w:t>
      </w:r>
      <w:r>
        <w:rPr>
          <w:rFonts w:hint="default" w:ascii="Times New Roman" w:hAnsi="Times New Roman" w:cs="Times New Roman"/>
          <w:sz w:val="28"/>
          <w:szCs w:val="28"/>
        </w:rPr>
        <w:t>accessed</w:t>
      </w:r>
      <w:r>
        <w:rPr>
          <w:rFonts w:hint="default" w:ascii="Times New Roman" w:hAnsi="Times New Roman" w:cs="Times New Roman"/>
          <w:spacing w:val="1"/>
          <w:sz w:val="28"/>
          <w:szCs w:val="28"/>
        </w:rPr>
        <w:t xml:space="preserve"> </w:t>
      </w:r>
    </w:p>
    <w:p>
      <w:pPr>
        <w:pStyle w:val="14"/>
        <w:widowControl w:val="0"/>
        <w:numPr>
          <w:numId w:val="0"/>
        </w:numPr>
        <w:tabs>
          <w:tab w:val="left" w:pos="599"/>
          <w:tab w:val="left" w:pos="600"/>
        </w:tabs>
        <w:autoSpaceDE w:val="0"/>
        <w:autoSpaceDN w:val="0"/>
        <w:spacing w:before="1" w:after="0" w:line="360" w:lineRule="auto"/>
        <w:ind w:right="1055" w:rightChars="0"/>
        <w:jc w:val="both"/>
        <w:rPr>
          <w:rFonts w:hint="default" w:ascii="Times New Roman" w:hAnsi="Times New Roman" w:cs="Times New Roman"/>
          <w:sz w:val="28"/>
          <w:szCs w:val="28"/>
        </w:rPr>
        <w:sectPr>
          <w:pgSz w:w="11910" w:h="16840"/>
          <w:pgMar w:top="1580" w:right="0" w:bottom="880" w:left="980" w:header="0" w:footer="619" w:gutter="0"/>
          <w:cols w:space="720" w:num="1"/>
        </w:sectPr>
      </w:pPr>
    </w:p>
    <w:p>
      <w:pPr>
        <w:pStyle w:val="7"/>
        <w:spacing w:before="4"/>
        <w:rPr>
          <w:sz w:val="17"/>
        </w:rPr>
      </w:pPr>
    </w:p>
    <w:sectPr>
      <w:pgSz w:w="11910" w:h="16840"/>
      <w:pgMar w:top="1580" w:right="0" w:bottom="800" w:left="980" w:header="0" w:footer="61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open_sans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_sansregular">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NSimSun">
    <w:panose1 w:val="02010609030101010101"/>
    <w:charset w:val="86"/>
    <w:family w:val="auto"/>
    <w:pitch w:val="default"/>
    <w:sig w:usb0="00000203" w:usb1="288F0000" w:usb2="00000006" w:usb3="00000000" w:csb0="00040001" w:csb1="00000000"/>
  </w:font>
  <w:font w:name="Segoe UI Variable Small Semi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2"/>
      </w:rPr>
    </w:pPr>
    <w:r>
      <w:pict>
        <v:shape id="_x0000_s2049" o:spid="_x0000_s2049" o:spt="202" type="#_x0000_t202" style="position:absolute;left:0pt;margin-left:290pt;margin-top:795.9pt;height:11pt;width:15.1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3" w:lineRule="exact"/>
                  <w:ind w:left="60" w:right="0" w:firstLine="0"/>
                  <w:jc w:val="left"/>
                  <w:rPr>
                    <w:rFonts w:ascii="Calibri"/>
                    <w:sz w:val="18"/>
                  </w:rPr>
                </w:pPr>
                <w:r>
                  <w:fldChar w:fldCharType="begin"/>
                </w:r>
                <w:r>
                  <w:rPr>
                    <w:rFonts w:ascii="Calibri"/>
                    <w:sz w:val="18"/>
                  </w:rPr>
                  <w:instrText xml:space="preserve"> PAGE </w:instrText>
                </w:r>
                <w:r>
                  <w:fldChar w:fldCharType="separate"/>
                </w:r>
                <w:r>
                  <w:t>34</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412" w:hanging="312"/>
        <w:jc w:val="left"/>
      </w:pPr>
      <w:rPr>
        <w:rFonts w:hint="default"/>
        <w:spacing w:val="-1"/>
        <w:w w:val="99"/>
        <w:lang w:val="en-US" w:eastAsia="en-US" w:bidi="ar-SA"/>
      </w:rPr>
    </w:lvl>
    <w:lvl w:ilvl="1" w:tentative="0">
      <w:start w:val="0"/>
      <w:numFmt w:val="bullet"/>
      <w:lvlText w:val="•"/>
      <w:lvlJc w:val="left"/>
      <w:pPr>
        <w:ind w:left="1470" w:hanging="312"/>
      </w:pPr>
      <w:rPr>
        <w:rFonts w:hint="default"/>
        <w:lang w:val="en-US" w:eastAsia="en-US" w:bidi="ar-SA"/>
      </w:rPr>
    </w:lvl>
    <w:lvl w:ilvl="2" w:tentative="0">
      <w:start w:val="0"/>
      <w:numFmt w:val="bullet"/>
      <w:lvlText w:val="•"/>
      <w:lvlJc w:val="left"/>
      <w:pPr>
        <w:ind w:left="2521" w:hanging="312"/>
      </w:pPr>
      <w:rPr>
        <w:rFonts w:hint="default"/>
        <w:lang w:val="en-US" w:eastAsia="en-US" w:bidi="ar-SA"/>
      </w:rPr>
    </w:lvl>
    <w:lvl w:ilvl="3" w:tentative="0">
      <w:start w:val="0"/>
      <w:numFmt w:val="bullet"/>
      <w:lvlText w:val="•"/>
      <w:lvlJc w:val="left"/>
      <w:pPr>
        <w:ind w:left="3571" w:hanging="312"/>
      </w:pPr>
      <w:rPr>
        <w:rFonts w:hint="default"/>
        <w:lang w:val="en-US" w:eastAsia="en-US" w:bidi="ar-SA"/>
      </w:rPr>
    </w:lvl>
    <w:lvl w:ilvl="4" w:tentative="0">
      <w:start w:val="0"/>
      <w:numFmt w:val="bullet"/>
      <w:lvlText w:val="•"/>
      <w:lvlJc w:val="left"/>
      <w:pPr>
        <w:ind w:left="4622" w:hanging="312"/>
      </w:pPr>
      <w:rPr>
        <w:rFonts w:hint="default"/>
        <w:lang w:val="en-US" w:eastAsia="en-US" w:bidi="ar-SA"/>
      </w:rPr>
    </w:lvl>
    <w:lvl w:ilvl="5" w:tentative="0">
      <w:start w:val="0"/>
      <w:numFmt w:val="bullet"/>
      <w:lvlText w:val="•"/>
      <w:lvlJc w:val="left"/>
      <w:pPr>
        <w:ind w:left="5673" w:hanging="312"/>
      </w:pPr>
      <w:rPr>
        <w:rFonts w:hint="default"/>
        <w:lang w:val="en-US" w:eastAsia="en-US" w:bidi="ar-SA"/>
      </w:rPr>
    </w:lvl>
    <w:lvl w:ilvl="6" w:tentative="0">
      <w:start w:val="0"/>
      <w:numFmt w:val="bullet"/>
      <w:lvlText w:val="•"/>
      <w:lvlJc w:val="left"/>
      <w:pPr>
        <w:ind w:left="6723" w:hanging="312"/>
      </w:pPr>
      <w:rPr>
        <w:rFonts w:hint="default"/>
        <w:lang w:val="en-US" w:eastAsia="en-US" w:bidi="ar-SA"/>
      </w:rPr>
    </w:lvl>
    <w:lvl w:ilvl="7" w:tentative="0">
      <w:start w:val="0"/>
      <w:numFmt w:val="bullet"/>
      <w:lvlText w:val="•"/>
      <w:lvlJc w:val="left"/>
      <w:pPr>
        <w:ind w:left="7774" w:hanging="312"/>
      </w:pPr>
      <w:rPr>
        <w:rFonts w:hint="default"/>
        <w:lang w:val="en-US" w:eastAsia="en-US" w:bidi="ar-SA"/>
      </w:rPr>
    </w:lvl>
    <w:lvl w:ilvl="8" w:tentative="0">
      <w:start w:val="0"/>
      <w:numFmt w:val="bullet"/>
      <w:lvlText w:val="•"/>
      <w:lvlJc w:val="left"/>
      <w:pPr>
        <w:ind w:left="8824" w:hanging="312"/>
      </w:pPr>
      <w:rPr>
        <w:rFonts w:hint="default"/>
        <w:lang w:val="en-US" w:eastAsia="en-US" w:bidi="ar-SA"/>
      </w:rPr>
    </w:lvl>
  </w:abstractNum>
  <w:abstractNum w:abstractNumId="1">
    <w:nsid w:val="B5E306ED"/>
    <w:multiLevelType w:val="multilevel"/>
    <w:tmpl w:val="B5E306ED"/>
    <w:lvl w:ilvl="0" w:tentative="0">
      <w:start w:val="1"/>
      <w:numFmt w:val="decimal"/>
      <w:lvlText w:val="%1."/>
      <w:lvlJc w:val="left"/>
      <w:pPr>
        <w:ind w:left="100" w:hanging="320"/>
        <w:jc w:val="left"/>
      </w:pPr>
      <w:rPr>
        <w:rFonts w:hint="default"/>
        <w:spacing w:val="0"/>
        <w:w w:val="99"/>
        <w:lang w:val="en-US" w:eastAsia="en-US" w:bidi="ar-SA"/>
      </w:rPr>
    </w:lvl>
    <w:lvl w:ilvl="1" w:tentative="0">
      <w:start w:val="0"/>
      <w:numFmt w:val="bullet"/>
      <w:lvlText w:val="•"/>
      <w:lvlJc w:val="left"/>
      <w:pPr>
        <w:ind w:left="1182" w:hanging="320"/>
      </w:pPr>
      <w:rPr>
        <w:rFonts w:hint="default"/>
        <w:lang w:val="en-US" w:eastAsia="en-US" w:bidi="ar-SA"/>
      </w:rPr>
    </w:lvl>
    <w:lvl w:ilvl="2" w:tentative="0">
      <w:start w:val="0"/>
      <w:numFmt w:val="bullet"/>
      <w:lvlText w:val="•"/>
      <w:lvlJc w:val="left"/>
      <w:pPr>
        <w:ind w:left="2265" w:hanging="320"/>
      </w:pPr>
      <w:rPr>
        <w:rFonts w:hint="default"/>
        <w:lang w:val="en-US" w:eastAsia="en-US" w:bidi="ar-SA"/>
      </w:rPr>
    </w:lvl>
    <w:lvl w:ilvl="3" w:tentative="0">
      <w:start w:val="0"/>
      <w:numFmt w:val="bullet"/>
      <w:lvlText w:val="•"/>
      <w:lvlJc w:val="left"/>
      <w:pPr>
        <w:ind w:left="3347" w:hanging="320"/>
      </w:pPr>
      <w:rPr>
        <w:rFonts w:hint="default"/>
        <w:lang w:val="en-US" w:eastAsia="en-US" w:bidi="ar-SA"/>
      </w:rPr>
    </w:lvl>
    <w:lvl w:ilvl="4" w:tentative="0">
      <w:start w:val="0"/>
      <w:numFmt w:val="bullet"/>
      <w:lvlText w:val="•"/>
      <w:lvlJc w:val="left"/>
      <w:pPr>
        <w:ind w:left="4430" w:hanging="320"/>
      </w:pPr>
      <w:rPr>
        <w:rFonts w:hint="default"/>
        <w:lang w:val="en-US" w:eastAsia="en-US" w:bidi="ar-SA"/>
      </w:rPr>
    </w:lvl>
    <w:lvl w:ilvl="5" w:tentative="0">
      <w:start w:val="0"/>
      <w:numFmt w:val="bullet"/>
      <w:lvlText w:val="•"/>
      <w:lvlJc w:val="left"/>
      <w:pPr>
        <w:ind w:left="5513" w:hanging="320"/>
      </w:pPr>
      <w:rPr>
        <w:rFonts w:hint="default"/>
        <w:lang w:val="en-US" w:eastAsia="en-US" w:bidi="ar-SA"/>
      </w:rPr>
    </w:lvl>
    <w:lvl w:ilvl="6" w:tentative="0">
      <w:start w:val="0"/>
      <w:numFmt w:val="bullet"/>
      <w:lvlText w:val="•"/>
      <w:lvlJc w:val="left"/>
      <w:pPr>
        <w:ind w:left="6595" w:hanging="320"/>
      </w:pPr>
      <w:rPr>
        <w:rFonts w:hint="default"/>
        <w:lang w:val="en-US" w:eastAsia="en-US" w:bidi="ar-SA"/>
      </w:rPr>
    </w:lvl>
    <w:lvl w:ilvl="7" w:tentative="0">
      <w:start w:val="0"/>
      <w:numFmt w:val="bullet"/>
      <w:lvlText w:val="•"/>
      <w:lvlJc w:val="left"/>
      <w:pPr>
        <w:ind w:left="7678" w:hanging="320"/>
      </w:pPr>
      <w:rPr>
        <w:rFonts w:hint="default"/>
        <w:lang w:val="en-US" w:eastAsia="en-US" w:bidi="ar-SA"/>
      </w:rPr>
    </w:lvl>
    <w:lvl w:ilvl="8" w:tentative="0">
      <w:start w:val="0"/>
      <w:numFmt w:val="bullet"/>
      <w:lvlText w:val="•"/>
      <w:lvlJc w:val="left"/>
      <w:pPr>
        <w:ind w:left="8760" w:hanging="320"/>
      </w:pPr>
      <w:rPr>
        <w:rFonts w:hint="default"/>
        <w:lang w:val="en-US" w:eastAsia="en-US" w:bidi="ar-SA"/>
      </w:rPr>
    </w:lvl>
  </w:abstractNum>
  <w:abstractNum w:abstractNumId="2">
    <w:nsid w:val="B9CD3ADC"/>
    <w:multiLevelType w:val="singleLevel"/>
    <w:tmpl w:val="B9CD3A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F205925"/>
    <w:multiLevelType w:val="multilevel"/>
    <w:tmpl w:val="BF205925"/>
    <w:lvl w:ilvl="0" w:tentative="0">
      <w:start w:val="1"/>
      <w:numFmt w:val="decimal"/>
      <w:lvlText w:val="%1"/>
      <w:lvlJc w:val="left"/>
      <w:pPr>
        <w:ind w:left="580" w:hanging="480"/>
        <w:jc w:val="left"/>
      </w:pPr>
      <w:rPr>
        <w:rFonts w:hint="default"/>
        <w:lang w:val="en-US" w:eastAsia="en-US" w:bidi="ar-SA"/>
      </w:rPr>
    </w:lvl>
    <w:lvl w:ilvl="1" w:tentative="0">
      <w:start w:val="1"/>
      <w:numFmt w:val="decimal"/>
      <w:lvlText w:val="%1.%2"/>
      <w:lvlJc w:val="left"/>
      <w:pPr>
        <w:ind w:left="580" w:hanging="480"/>
        <w:jc w:val="left"/>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1.%2.%3"/>
      <w:lvlJc w:val="left"/>
      <w:pPr>
        <w:ind w:left="640" w:hanging="540"/>
        <w:jc w:val="left"/>
      </w:pPr>
      <w:rPr>
        <w:rFonts w:hint="default"/>
        <w:b/>
        <w:bCs/>
        <w:w w:val="100"/>
        <w:lang w:val="en-US" w:eastAsia="en-US" w:bidi="ar-SA"/>
      </w:rPr>
    </w:lvl>
    <w:lvl w:ilvl="3" w:tentative="0">
      <w:start w:val="0"/>
      <w:numFmt w:val="bullet"/>
      <w:lvlText w:val="•"/>
      <w:lvlJc w:val="left"/>
      <w:pPr>
        <w:ind w:left="2925" w:hanging="540"/>
      </w:pPr>
      <w:rPr>
        <w:rFonts w:hint="default"/>
        <w:lang w:val="en-US" w:eastAsia="en-US" w:bidi="ar-SA"/>
      </w:rPr>
    </w:lvl>
    <w:lvl w:ilvl="4" w:tentative="0">
      <w:start w:val="0"/>
      <w:numFmt w:val="bullet"/>
      <w:lvlText w:val="•"/>
      <w:lvlJc w:val="left"/>
      <w:pPr>
        <w:ind w:left="4068" w:hanging="540"/>
      </w:pPr>
      <w:rPr>
        <w:rFonts w:hint="default"/>
        <w:lang w:val="en-US" w:eastAsia="en-US" w:bidi="ar-SA"/>
      </w:rPr>
    </w:lvl>
    <w:lvl w:ilvl="5" w:tentative="0">
      <w:start w:val="0"/>
      <w:numFmt w:val="bullet"/>
      <w:lvlText w:val="•"/>
      <w:lvlJc w:val="left"/>
      <w:pPr>
        <w:ind w:left="5211" w:hanging="540"/>
      </w:pPr>
      <w:rPr>
        <w:rFonts w:hint="default"/>
        <w:lang w:val="en-US" w:eastAsia="en-US" w:bidi="ar-SA"/>
      </w:rPr>
    </w:lvl>
    <w:lvl w:ilvl="6" w:tentative="0">
      <w:start w:val="0"/>
      <w:numFmt w:val="bullet"/>
      <w:lvlText w:val="•"/>
      <w:lvlJc w:val="left"/>
      <w:pPr>
        <w:ind w:left="6354" w:hanging="540"/>
      </w:pPr>
      <w:rPr>
        <w:rFonts w:hint="default"/>
        <w:lang w:val="en-US" w:eastAsia="en-US" w:bidi="ar-SA"/>
      </w:rPr>
    </w:lvl>
    <w:lvl w:ilvl="7" w:tentative="0">
      <w:start w:val="0"/>
      <w:numFmt w:val="bullet"/>
      <w:lvlText w:val="•"/>
      <w:lvlJc w:val="left"/>
      <w:pPr>
        <w:ind w:left="7497" w:hanging="540"/>
      </w:pPr>
      <w:rPr>
        <w:rFonts w:hint="default"/>
        <w:lang w:val="en-US" w:eastAsia="en-US" w:bidi="ar-SA"/>
      </w:rPr>
    </w:lvl>
    <w:lvl w:ilvl="8" w:tentative="0">
      <w:start w:val="0"/>
      <w:numFmt w:val="bullet"/>
      <w:lvlText w:val="•"/>
      <w:lvlJc w:val="left"/>
      <w:pPr>
        <w:ind w:left="8640" w:hanging="540"/>
      </w:pPr>
      <w:rPr>
        <w:rFonts w:hint="default"/>
        <w:lang w:val="en-US" w:eastAsia="en-US" w:bidi="ar-SA"/>
      </w:rPr>
    </w:lvl>
  </w:abstractNum>
  <w:abstractNum w:abstractNumId="4">
    <w:nsid w:val="C8879AEF"/>
    <w:multiLevelType w:val="multilevel"/>
    <w:tmpl w:val="C8879AEF"/>
    <w:lvl w:ilvl="0" w:tentative="0">
      <w:start w:val="0"/>
      <w:numFmt w:val="bullet"/>
      <w:lvlText w:val=""/>
      <w:lvlJc w:val="left"/>
      <w:pPr>
        <w:ind w:left="520" w:hanging="420"/>
      </w:pPr>
      <w:rPr>
        <w:rFonts w:hint="default"/>
        <w:w w:val="99"/>
        <w:lang w:val="en-US" w:eastAsia="en-US" w:bidi="ar-SA"/>
      </w:rPr>
    </w:lvl>
    <w:lvl w:ilvl="1" w:tentative="0">
      <w:start w:val="0"/>
      <w:numFmt w:val="bullet"/>
      <w:lvlText w:val="•"/>
      <w:lvlJc w:val="left"/>
      <w:pPr>
        <w:ind w:left="1560" w:hanging="420"/>
      </w:pPr>
      <w:rPr>
        <w:rFonts w:hint="default"/>
        <w:lang w:val="en-US" w:eastAsia="en-US" w:bidi="ar-SA"/>
      </w:rPr>
    </w:lvl>
    <w:lvl w:ilvl="2" w:tentative="0">
      <w:start w:val="0"/>
      <w:numFmt w:val="bullet"/>
      <w:lvlText w:val="•"/>
      <w:lvlJc w:val="left"/>
      <w:pPr>
        <w:ind w:left="2601" w:hanging="420"/>
      </w:pPr>
      <w:rPr>
        <w:rFonts w:hint="default"/>
        <w:lang w:val="en-US" w:eastAsia="en-US" w:bidi="ar-SA"/>
      </w:rPr>
    </w:lvl>
    <w:lvl w:ilvl="3" w:tentative="0">
      <w:start w:val="0"/>
      <w:numFmt w:val="bullet"/>
      <w:lvlText w:val="•"/>
      <w:lvlJc w:val="left"/>
      <w:pPr>
        <w:ind w:left="3641" w:hanging="420"/>
      </w:pPr>
      <w:rPr>
        <w:rFonts w:hint="default"/>
        <w:lang w:val="en-US" w:eastAsia="en-US" w:bidi="ar-SA"/>
      </w:rPr>
    </w:lvl>
    <w:lvl w:ilvl="4" w:tentative="0">
      <w:start w:val="0"/>
      <w:numFmt w:val="bullet"/>
      <w:lvlText w:val="•"/>
      <w:lvlJc w:val="left"/>
      <w:pPr>
        <w:ind w:left="4682" w:hanging="420"/>
      </w:pPr>
      <w:rPr>
        <w:rFonts w:hint="default"/>
        <w:lang w:val="en-US" w:eastAsia="en-US" w:bidi="ar-SA"/>
      </w:rPr>
    </w:lvl>
    <w:lvl w:ilvl="5" w:tentative="0">
      <w:start w:val="0"/>
      <w:numFmt w:val="bullet"/>
      <w:lvlText w:val="•"/>
      <w:lvlJc w:val="left"/>
      <w:pPr>
        <w:ind w:left="5723" w:hanging="420"/>
      </w:pPr>
      <w:rPr>
        <w:rFonts w:hint="default"/>
        <w:lang w:val="en-US" w:eastAsia="en-US" w:bidi="ar-SA"/>
      </w:rPr>
    </w:lvl>
    <w:lvl w:ilvl="6" w:tentative="0">
      <w:start w:val="0"/>
      <w:numFmt w:val="bullet"/>
      <w:lvlText w:val="•"/>
      <w:lvlJc w:val="left"/>
      <w:pPr>
        <w:ind w:left="6763" w:hanging="420"/>
      </w:pPr>
      <w:rPr>
        <w:rFonts w:hint="default"/>
        <w:lang w:val="en-US" w:eastAsia="en-US" w:bidi="ar-SA"/>
      </w:rPr>
    </w:lvl>
    <w:lvl w:ilvl="7" w:tentative="0">
      <w:start w:val="0"/>
      <w:numFmt w:val="bullet"/>
      <w:lvlText w:val="•"/>
      <w:lvlJc w:val="left"/>
      <w:pPr>
        <w:ind w:left="7804" w:hanging="420"/>
      </w:pPr>
      <w:rPr>
        <w:rFonts w:hint="default"/>
        <w:lang w:val="en-US" w:eastAsia="en-US" w:bidi="ar-SA"/>
      </w:rPr>
    </w:lvl>
    <w:lvl w:ilvl="8" w:tentative="0">
      <w:start w:val="0"/>
      <w:numFmt w:val="bullet"/>
      <w:lvlText w:val="•"/>
      <w:lvlJc w:val="left"/>
      <w:pPr>
        <w:ind w:left="8844" w:hanging="420"/>
      </w:pPr>
      <w:rPr>
        <w:rFonts w:hint="default"/>
        <w:lang w:val="en-US" w:eastAsia="en-US" w:bidi="ar-SA"/>
      </w:rPr>
    </w:lvl>
  </w:abstractNum>
  <w:abstractNum w:abstractNumId="5">
    <w:nsid w:val="CE091657"/>
    <w:multiLevelType w:val="singleLevel"/>
    <w:tmpl w:val="CE0916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F092B84"/>
    <w:multiLevelType w:val="multilevel"/>
    <w:tmpl w:val="CF092B84"/>
    <w:lvl w:ilvl="0" w:tentative="0">
      <w:start w:val="1"/>
      <w:numFmt w:val="decimal"/>
      <w:lvlText w:val="%1"/>
      <w:lvlJc w:val="left"/>
      <w:pPr>
        <w:ind w:left="3280" w:hanging="2460"/>
        <w:jc w:val="right"/>
      </w:pPr>
      <w:rPr>
        <w:rFonts w:hint="default" w:ascii="Times New Roman" w:hAnsi="Times New Roman" w:eastAsia="Times New Roman" w:cs="Times New Roman"/>
        <w:b/>
        <w:bCs/>
        <w:w w:val="100"/>
        <w:sz w:val="28"/>
        <w:szCs w:val="28"/>
        <w:lang w:val="en-US" w:eastAsia="en-US" w:bidi="ar-SA"/>
      </w:rPr>
    </w:lvl>
    <w:lvl w:ilvl="1" w:tentative="0">
      <w:start w:val="1"/>
      <w:numFmt w:val="decimal"/>
      <w:lvlText w:val="%1.%2"/>
      <w:lvlJc w:val="left"/>
      <w:pPr>
        <w:ind w:left="3572" w:hanging="375"/>
        <w:jc w:val="lef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3580" w:hanging="375"/>
      </w:pPr>
      <w:rPr>
        <w:rFonts w:hint="default"/>
        <w:lang w:val="en-US" w:eastAsia="en-US" w:bidi="ar-SA"/>
      </w:rPr>
    </w:lvl>
    <w:lvl w:ilvl="3" w:tentative="0">
      <w:start w:val="0"/>
      <w:numFmt w:val="bullet"/>
      <w:lvlText w:val="•"/>
      <w:lvlJc w:val="left"/>
      <w:pPr>
        <w:ind w:left="3600" w:hanging="375"/>
      </w:pPr>
      <w:rPr>
        <w:rFonts w:hint="default"/>
        <w:lang w:val="en-US" w:eastAsia="en-US" w:bidi="ar-SA"/>
      </w:rPr>
    </w:lvl>
    <w:lvl w:ilvl="4" w:tentative="0">
      <w:start w:val="0"/>
      <w:numFmt w:val="bullet"/>
      <w:lvlText w:val="•"/>
      <w:lvlJc w:val="left"/>
      <w:pPr>
        <w:ind w:left="4646" w:hanging="375"/>
      </w:pPr>
      <w:rPr>
        <w:rFonts w:hint="default"/>
        <w:lang w:val="en-US" w:eastAsia="en-US" w:bidi="ar-SA"/>
      </w:rPr>
    </w:lvl>
    <w:lvl w:ilvl="5" w:tentative="0">
      <w:start w:val="0"/>
      <w:numFmt w:val="bullet"/>
      <w:lvlText w:val="•"/>
      <w:lvlJc w:val="left"/>
      <w:pPr>
        <w:ind w:left="5693" w:hanging="375"/>
      </w:pPr>
      <w:rPr>
        <w:rFonts w:hint="default"/>
        <w:lang w:val="en-US" w:eastAsia="en-US" w:bidi="ar-SA"/>
      </w:rPr>
    </w:lvl>
    <w:lvl w:ilvl="6" w:tentative="0">
      <w:start w:val="0"/>
      <w:numFmt w:val="bullet"/>
      <w:lvlText w:val="•"/>
      <w:lvlJc w:val="left"/>
      <w:pPr>
        <w:ind w:left="6739" w:hanging="375"/>
      </w:pPr>
      <w:rPr>
        <w:rFonts w:hint="default"/>
        <w:lang w:val="en-US" w:eastAsia="en-US" w:bidi="ar-SA"/>
      </w:rPr>
    </w:lvl>
    <w:lvl w:ilvl="7" w:tentative="0">
      <w:start w:val="0"/>
      <w:numFmt w:val="bullet"/>
      <w:lvlText w:val="•"/>
      <w:lvlJc w:val="left"/>
      <w:pPr>
        <w:ind w:left="7786" w:hanging="375"/>
      </w:pPr>
      <w:rPr>
        <w:rFonts w:hint="default"/>
        <w:lang w:val="en-US" w:eastAsia="en-US" w:bidi="ar-SA"/>
      </w:rPr>
    </w:lvl>
    <w:lvl w:ilvl="8" w:tentative="0">
      <w:start w:val="0"/>
      <w:numFmt w:val="bullet"/>
      <w:lvlText w:val="•"/>
      <w:lvlJc w:val="left"/>
      <w:pPr>
        <w:ind w:left="8832" w:hanging="375"/>
      </w:pPr>
      <w:rPr>
        <w:rFonts w:hint="default"/>
        <w:lang w:val="en-US" w:eastAsia="en-US" w:bidi="ar-SA"/>
      </w:rPr>
    </w:lvl>
  </w:abstractNum>
  <w:abstractNum w:abstractNumId="7">
    <w:nsid w:val="D7F9FE59"/>
    <w:multiLevelType w:val="multilevel"/>
    <w:tmpl w:val="D7F9FE59"/>
    <w:lvl w:ilvl="0" w:tentative="0">
      <w:start w:val="5"/>
      <w:numFmt w:val="decimal"/>
      <w:lvlText w:val="%1"/>
      <w:lvlJc w:val="left"/>
      <w:pPr>
        <w:ind w:left="899" w:hanging="800"/>
        <w:jc w:val="left"/>
      </w:pPr>
      <w:rPr>
        <w:rFonts w:hint="default"/>
        <w:lang w:val="en-US" w:eastAsia="en-US" w:bidi="ar-SA"/>
      </w:rPr>
    </w:lvl>
    <w:lvl w:ilvl="1" w:tentative="0">
      <w:start w:val="1"/>
      <w:numFmt w:val="decimal"/>
      <w:lvlText w:val="%1.%2"/>
      <w:lvlJc w:val="left"/>
      <w:pPr>
        <w:ind w:left="899" w:hanging="800"/>
        <w:jc w:val="left"/>
      </w:pPr>
      <w:rPr>
        <w:rFonts w:hint="default" w:ascii="Times New Roman" w:hAnsi="Times New Roman" w:eastAsia="Times New Roman" w:cs="Times New Roman"/>
        <w:b/>
        <w:bCs/>
        <w:spacing w:val="-1"/>
        <w:w w:val="99"/>
        <w:sz w:val="32"/>
        <w:szCs w:val="32"/>
        <w:lang w:val="en-US" w:eastAsia="en-US" w:bidi="ar-SA"/>
      </w:rPr>
    </w:lvl>
    <w:lvl w:ilvl="2" w:tentative="0">
      <w:start w:val="0"/>
      <w:numFmt w:val="bullet"/>
      <w:lvlText w:val="•"/>
      <w:lvlJc w:val="left"/>
      <w:pPr>
        <w:ind w:left="2905" w:hanging="800"/>
      </w:pPr>
      <w:rPr>
        <w:rFonts w:hint="default"/>
        <w:lang w:val="en-US" w:eastAsia="en-US" w:bidi="ar-SA"/>
      </w:rPr>
    </w:lvl>
    <w:lvl w:ilvl="3" w:tentative="0">
      <w:start w:val="0"/>
      <w:numFmt w:val="bullet"/>
      <w:lvlText w:val="•"/>
      <w:lvlJc w:val="left"/>
      <w:pPr>
        <w:ind w:left="3907" w:hanging="800"/>
      </w:pPr>
      <w:rPr>
        <w:rFonts w:hint="default"/>
        <w:lang w:val="en-US" w:eastAsia="en-US" w:bidi="ar-SA"/>
      </w:rPr>
    </w:lvl>
    <w:lvl w:ilvl="4" w:tentative="0">
      <w:start w:val="0"/>
      <w:numFmt w:val="bullet"/>
      <w:lvlText w:val="•"/>
      <w:lvlJc w:val="left"/>
      <w:pPr>
        <w:ind w:left="4910" w:hanging="800"/>
      </w:pPr>
      <w:rPr>
        <w:rFonts w:hint="default"/>
        <w:lang w:val="en-US" w:eastAsia="en-US" w:bidi="ar-SA"/>
      </w:rPr>
    </w:lvl>
    <w:lvl w:ilvl="5" w:tentative="0">
      <w:start w:val="0"/>
      <w:numFmt w:val="bullet"/>
      <w:lvlText w:val="•"/>
      <w:lvlJc w:val="left"/>
      <w:pPr>
        <w:ind w:left="5913" w:hanging="800"/>
      </w:pPr>
      <w:rPr>
        <w:rFonts w:hint="default"/>
        <w:lang w:val="en-US" w:eastAsia="en-US" w:bidi="ar-SA"/>
      </w:rPr>
    </w:lvl>
    <w:lvl w:ilvl="6" w:tentative="0">
      <w:start w:val="0"/>
      <w:numFmt w:val="bullet"/>
      <w:lvlText w:val="•"/>
      <w:lvlJc w:val="left"/>
      <w:pPr>
        <w:ind w:left="6915" w:hanging="800"/>
      </w:pPr>
      <w:rPr>
        <w:rFonts w:hint="default"/>
        <w:lang w:val="en-US" w:eastAsia="en-US" w:bidi="ar-SA"/>
      </w:rPr>
    </w:lvl>
    <w:lvl w:ilvl="7" w:tentative="0">
      <w:start w:val="0"/>
      <w:numFmt w:val="bullet"/>
      <w:lvlText w:val="•"/>
      <w:lvlJc w:val="left"/>
      <w:pPr>
        <w:ind w:left="7918" w:hanging="800"/>
      </w:pPr>
      <w:rPr>
        <w:rFonts w:hint="default"/>
        <w:lang w:val="en-US" w:eastAsia="en-US" w:bidi="ar-SA"/>
      </w:rPr>
    </w:lvl>
    <w:lvl w:ilvl="8" w:tentative="0">
      <w:start w:val="0"/>
      <w:numFmt w:val="bullet"/>
      <w:lvlText w:val="•"/>
      <w:lvlJc w:val="left"/>
      <w:pPr>
        <w:ind w:left="8920" w:hanging="800"/>
      </w:pPr>
      <w:rPr>
        <w:rFonts w:hint="default"/>
        <w:lang w:val="en-US" w:eastAsia="en-US" w:bidi="ar-SA"/>
      </w:rPr>
    </w:lvl>
  </w:abstractNum>
  <w:abstractNum w:abstractNumId="8">
    <w:nsid w:val="DCBA6B53"/>
    <w:multiLevelType w:val="multilevel"/>
    <w:tmpl w:val="DCBA6B53"/>
    <w:lvl w:ilvl="0" w:tentative="0">
      <w:start w:val="0"/>
      <w:numFmt w:val="bullet"/>
      <w:lvlText w:val=""/>
      <w:lvlJc w:val="left"/>
      <w:pPr>
        <w:ind w:left="491" w:hanging="420"/>
      </w:pPr>
      <w:rPr>
        <w:rFonts w:hint="default" w:ascii="Wingdings" w:hAnsi="Wingdings" w:eastAsia="Wingdings" w:cs="Wingdings"/>
        <w:w w:val="95"/>
        <w:sz w:val="32"/>
        <w:szCs w:val="32"/>
        <w:lang w:val="en-US" w:eastAsia="en-US" w:bidi="ar-SA"/>
      </w:rPr>
    </w:lvl>
    <w:lvl w:ilvl="1" w:tentative="0">
      <w:start w:val="0"/>
      <w:numFmt w:val="bullet"/>
      <w:lvlText w:val="•"/>
      <w:lvlJc w:val="left"/>
      <w:pPr>
        <w:ind w:left="1542" w:hanging="420"/>
      </w:pPr>
      <w:rPr>
        <w:rFonts w:hint="default"/>
        <w:lang w:val="en-US" w:eastAsia="en-US" w:bidi="ar-SA"/>
      </w:rPr>
    </w:lvl>
    <w:lvl w:ilvl="2" w:tentative="0">
      <w:start w:val="0"/>
      <w:numFmt w:val="bullet"/>
      <w:lvlText w:val="•"/>
      <w:lvlJc w:val="left"/>
      <w:pPr>
        <w:ind w:left="2585" w:hanging="420"/>
      </w:pPr>
      <w:rPr>
        <w:rFonts w:hint="default"/>
        <w:lang w:val="en-US" w:eastAsia="en-US" w:bidi="ar-SA"/>
      </w:rPr>
    </w:lvl>
    <w:lvl w:ilvl="3" w:tentative="0">
      <w:start w:val="0"/>
      <w:numFmt w:val="bullet"/>
      <w:lvlText w:val="•"/>
      <w:lvlJc w:val="left"/>
      <w:pPr>
        <w:ind w:left="3627" w:hanging="420"/>
      </w:pPr>
      <w:rPr>
        <w:rFonts w:hint="default"/>
        <w:lang w:val="en-US" w:eastAsia="en-US" w:bidi="ar-SA"/>
      </w:rPr>
    </w:lvl>
    <w:lvl w:ilvl="4" w:tentative="0">
      <w:start w:val="0"/>
      <w:numFmt w:val="bullet"/>
      <w:lvlText w:val="•"/>
      <w:lvlJc w:val="left"/>
      <w:pPr>
        <w:ind w:left="4670" w:hanging="420"/>
      </w:pPr>
      <w:rPr>
        <w:rFonts w:hint="default"/>
        <w:lang w:val="en-US" w:eastAsia="en-US" w:bidi="ar-SA"/>
      </w:rPr>
    </w:lvl>
    <w:lvl w:ilvl="5" w:tentative="0">
      <w:start w:val="0"/>
      <w:numFmt w:val="bullet"/>
      <w:lvlText w:val="•"/>
      <w:lvlJc w:val="left"/>
      <w:pPr>
        <w:ind w:left="5713" w:hanging="420"/>
      </w:pPr>
      <w:rPr>
        <w:rFonts w:hint="default"/>
        <w:lang w:val="en-US" w:eastAsia="en-US" w:bidi="ar-SA"/>
      </w:rPr>
    </w:lvl>
    <w:lvl w:ilvl="6" w:tentative="0">
      <w:start w:val="0"/>
      <w:numFmt w:val="bullet"/>
      <w:lvlText w:val="•"/>
      <w:lvlJc w:val="left"/>
      <w:pPr>
        <w:ind w:left="6755" w:hanging="420"/>
      </w:pPr>
      <w:rPr>
        <w:rFonts w:hint="default"/>
        <w:lang w:val="en-US" w:eastAsia="en-US" w:bidi="ar-SA"/>
      </w:rPr>
    </w:lvl>
    <w:lvl w:ilvl="7" w:tentative="0">
      <w:start w:val="0"/>
      <w:numFmt w:val="bullet"/>
      <w:lvlText w:val="•"/>
      <w:lvlJc w:val="left"/>
      <w:pPr>
        <w:ind w:left="7798" w:hanging="420"/>
      </w:pPr>
      <w:rPr>
        <w:rFonts w:hint="default"/>
        <w:lang w:val="en-US" w:eastAsia="en-US" w:bidi="ar-SA"/>
      </w:rPr>
    </w:lvl>
    <w:lvl w:ilvl="8" w:tentative="0">
      <w:start w:val="0"/>
      <w:numFmt w:val="bullet"/>
      <w:lvlText w:val="•"/>
      <w:lvlJc w:val="left"/>
      <w:pPr>
        <w:ind w:left="8840" w:hanging="420"/>
      </w:pPr>
      <w:rPr>
        <w:rFonts w:hint="default"/>
        <w:lang w:val="en-US" w:eastAsia="en-US" w:bidi="ar-SA"/>
      </w:rPr>
    </w:lvl>
  </w:abstractNum>
  <w:abstractNum w:abstractNumId="9">
    <w:nsid w:val="DD905877"/>
    <w:multiLevelType w:val="singleLevel"/>
    <w:tmpl w:val="DD905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D880D03"/>
    <w:multiLevelType w:val="singleLevel"/>
    <w:tmpl w:val="ED880D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4B5D9F5"/>
    <w:multiLevelType w:val="multilevel"/>
    <w:tmpl w:val="F4B5D9F5"/>
    <w:lvl w:ilvl="0" w:tentative="0">
      <w:start w:val="4"/>
      <w:numFmt w:val="decimal"/>
      <w:lvlText w:val="%1"/>
      <w:lvlJc w:val="left"/>
      <w:pPr>
        <w:ind w:left="820" w:hanging="720"/>
        <w:jc w:val="left"/>
      </w:pPr>
      <w:rPr>
        <w:rFonts w:hint="default"/>
        <w:lang w:val="en-US" w:eastAsia="en-US" w:bidi="ar-SA"/>
      </w:rPr>
    </w:lvl>
    <w:lvl w:ilvl="1" w:tentative="0">
      <w:start w:val="1"/>
      <w:numFmt w:val="decimal"/>
      <w:lvlText w:val="%1.%2"/>
      <w:lvlJc w:val="left"/>
      <w:pPr>
        <w:ind w:left="820" w:hanging="720"/>
        <w:jc w:val="left"/>
      </w:pPr>
      <w:rPr>
        <w:rFonts w:hint="default"/>
        <w:w w:val="100"/>
        <w:lang w:val="en-US" w:eastAsia="en-US" w:bidi="ar-SA"/>
      </w:rPr>
    </w:lvl>
    <w:lvl w:ilvl="2" w:tentative="0">
      <w:start w:val="1"/>
      <w:numFmt w:val="decimal"/>
      <w:lvlText w:val="%1.%2.%3"/>
      <w:lvlJc w:val="left"/>
      <w:pPr>
        <w:ind w:left="940" w:hanging="840"/>
        <w:jc w:val="left"/>
      </w:pPr>
      <w:rPr>
        <w:rFonts w:hint="default"/>
        <w:b/>
        <w:bCs/>
        <w:spacing w:val="-2"/>
        <w:w w:val="100"/>
        <w:lang w:val="en-US" w:eastAsia="en-US" w:bidi="ar-SA"/>
      </w:rPr>
    </w:lvl>
    <w:lvl w:ilvl="3" w:tentative="0">
      <w:start w:val="0"/>
      <w:numFmt w:val="bullet"/>
      <w:lvlText w:val="•"/>
      <w:lvlJc w:val="left"/>
      <w:pPr>
        <w:ind w:left="2188" w:hanging="840"/>
      </w:pPr>
      <w:rPr>
        <w:rFonts w:hint="default"/>
        <w:lang w:val="en-US" w:eastAsia="en-US" w:bidi="ar-SA"/>
      </w:rPr>
    </w:lvl>
    <w:lvl w:ilvl="4" w:tentative="0">
      <w:start w:val="0"/>
      <w:numFmt w:val="bullet"/>
      <w:lvlText w:val="•"/>
      <w:lvlJc w:val="left"/>
      <w:pPr>
        <w:ind w:left="3436" w:hanging="840"/>
      </w:pPr>
      <w:rPr>
        <w:rFonts w:hint="default"/>
        <w:lang w:val="en-US" w:eastAsia="en-US" w:bidi="ar-SA"/>
      </w:rPr>
    </w:lvl>
    <w:lvl w:ilvl="5" w:tentative="0">
      <w:start w:val="0"/>
      <w:numFmt w:val="bullet"/>
      <w:lvlText w:val="•"/>
      <w:lvlJc w:val="left"/>
      <w:pPr>
        <w:ind w:left="4684" w:hanging="840"/>
      </w:pPr>
      <w:rPr>
        <w:rFonts w:hint="default"/>
        <w:lang w:val="en-US" w:eastAsia="en-US" w:bidi="ar-SA"/>
      </w:rPr>
    </w:lvl>
    <w:lvl w:ilvl="6" w:tentative="0">
      <w:start w:val="0"/>
      <w:numFmt w:val="bullet"/>
      <w:lvlText w:val="•"/>
      <w:lvlJc w:val="left"/>
      <w:pPr>
        <w:ind w:left="5933" w:hanging="840"/>
      </w:pPr>
      <w:rPr>
        <w:rFonts w:hint="default"/>
        <w:lang w:val="en-US" w:eastAsia="en-US" w:bidi="ar-SA"/>
      </w:rPr>
    </w:lvl>
    <w:lvl w:ilvl="7" w:tentative="0">
      <w:start w:val="0"/>
      <w:numFmt w:val="bullet"/>
      <w:lvlText w:val="•"/>
      <w:lvlJc w:val="left"/>
      <w:pPr>
        <w:ind w:left="7181" w:hanging="840"/>
      </w:pPr>
      <w:rPr>
        <w:rFonts w:hint="default"/>
        <w:lang w:val="en-US" w:eastAsia="en-US" w:bidi="ar-SA"/>
      </w:rPr>
    </w:lvl>
    <w:lvl w:ilvl="8" w:tentative="0">
      <w:start w:val="0"/>
      <w:numFmt w:val="bullet"/>
      <w:lvlText w:val="•"/>
      <w:lvlJc w:val="left"/>
      <w:pPr>
        <w:ind w:left="8429" w:hanging="840"/>
      </w:pPr>
      <w:rPr>
        <w:rFonts w:hint="default"/>
        <w:lang w:val="en-US" w:eastAsia="en-US" w:bidi="ar-SA"/>
      </w:rPr>
    </w:lvl>
  </w:abstractNum>
  <w:abstractNum w:abstractNumId="12">
    <w:nsid w:val="0053208E"/>
    <w:multiLevelType w:val="multilevel"/>
    <w:tmpl w:val="0053208E"/>
    <w:lvl w:ilvl="0" w:tentative="0">
      <w:start w:val="0"/>
      <w:numFmt w:val="bullet"/>
      <w:lvlText w:val=""/>
      <w:lvlJc w:val="left"/>
      <w:pPr>
        <w:ind w:left="3479" w:hanging="2660"/>
      </w:pPr>
      <w:rPr>
        <w:rFonts w:hint="default" w:ascii="Wingdings" w:hAnsi="Wingdings" w:eastAsia="Wingdings" w:cs="Wingdings"/>
        <w:w w:val="99"/>
        <w:sz w:val="20"/>
        <w:szCs w:val="20"/>
        <w:lang w:val="en-US" w:eastAsia="en-US" w:bidi="ar-SA"/>
      </w:rPr>
    </w:lvl>
    <w:lvl w:ilvl="1" w:tentative="0">
      <w:start w:val="0"/>
      <w:numFmt w:val="bullet"/>
      <w:lvlText w:val="•"/>
      <w:lvlJc w:val="left"/>
      <w:pPr>
        <w:ind w:left="4224" w:hanging="2660"/>
      </w:pPr>
      <w:rPr>
        <w:rFonts w:hint="default"/>
        <w:lang w:val="en-US" w:eastAsia="en-US" w:bidi="ar-SA"/>
      </w:rPr>
    </w:lvl>
    <w:lvl w:ilvl="2" w:tentative="0">
      <w:start w:val="0"/>
      <w:numFmt w:val="bullet"/>
      <w:lvlText w:val="•"/>
      <w:lvlJc w:val="left"/>
      <w:pPr>
        <w:ind w:left="4969" w:hanging="2660"/>
      </w:pPr>
      <w:rPr>
        <w:rFonts w:hint="default"/>
        <w:lang w:val="en-US" w:eastAsia="en-US" w:bidi="ar-SA"/>
      </w:rPr>
    </w:lvl>
    <w:lvl w:ilvl="3" w:tentative="0">
      <w:start w:val="0"/>
      <w:numFmt w:val="bullet"/>
      <w:lvlText w:val="•"/>
      <w:lvlJc w:val="left"/>
      <w:pPr>
        <w:ind w:left="5713" w:hanging="2660"/>
      </w:pPr>
      <w:rPr>
        <w:rFonts w:hint="default"/>
        <w:lang w:val="en-US" w:eastAsia="en-US" w:bidi="ar-SA"/>
      </w:rPr>
    </w:lvl>
    <w:lvl w:ilvl="4" w:tentative="0">
      <w:start w:val="0"/>
      <w:numFmt w:val="bullet"/>
      <w:lvlText w:val="•"/>
      <w:lvlJc w:val="left"/>
      <w:pPr>
        <w:ind w:left="6458" w:hanging="2660"/>
      </w:pPr>
      <w:rPr>
        <w:rFonts w:hint="default"/>
        <w:lang w:val="en-US" w:eastAsia="en-US" w:bidi="ar-SA"/>
      </w:rPr>
    </w:lvl>
    <w:lvl w:ilvl="5" w:tentative="0">
      <w:start w:val="0"/>
      <w:numFmt w:val="bullet"/>
      <w:lvlText w:val="•"/>
      <w:lvlJc w:val="left"/>
      <w:pPr>
        <w:ind w:left="7203" w:hanging="2660"/>
      </w:pPr>
      <w:rPr>
        <w:rFonts w:hint="default"/>
        <w:lang w:val="en-US" w:eastAsia="en-US" w:bidi="ar-SA"/>
      </w:rPr>
    </w:lvl>
    <w:lvl w:ilvl="6" w:tentative="0">
      <w:start w:val="0"/>
      <w:numFmt w:val="bullet"/>
      <w:lvlText w:val="•"/>
      <w:lvlJc w:val="left"/>
      <w:pPr>
        <w:ind w:left="7947" w:hanging="2660"/>
      </w:pPr>
      <w:rPr>
        <w:rFonts w:hint="default"/>
        <w:lang w:val="en-US" w:eastAsia="en-US" w:bidi="ar-SA"/>
      </w:rPr>
    </w:lvl>
    <w:lvl w:ilvl="7" w:tentative="0">
      <w:start w:val="0"/>
      <w:numFmt w:val="bullet"/>
      <w:lvlText w:val="•"/>
      <w:lvlJc w:val="left"/>
      <w:pPr>
        <w:ind w:left="8692" w:hanging="2660"/>
      </w:pPr>
      <w:rPr>
        <w:rFonts w:hint="default"/>
        <w:lang w:val="en-US" w:eastAsia="en-US" w:bidi="ar-SA"/>
      </w:rPr>
    </w:lvl>
    <w:lvl w:ilvl="8" w:tentative="0">
      <w:start w:val="0"/>
      <w:numFmt w:val="bullet"/>
      <w:lvlText w:val="•"/>
      <w:lvlJc w:val="left"/>
      <w:pPr>
        <w:ind w:left="9436" w:hanging="2660"/>
      </w:pPr>
      <w:rPr>
        <w:rFonts w:hint="default"/>
        <w:lang w:val="en-US" w:eastAsia="en-US" w:bidi="ar-SA"/>
      </w:rPr>
    </w:lvl>
  </w:abstractNum>
  <w:abstractNum w:abstractNumId="13">
    <w:nsid w:val="0248C179"/>
    <w:multiLevelType w:val="multilevel"/>
    <w:tmpl w:val="0248C179"/>
    <w:lvl w:ilvl="0" w:tentative="0">
      <w:start w:val="3"/>
      <w:numFmt w:val="decimal"/>
      <w:lvlText w:val="%1"/>
      <w:lvlJc w:val="left"/>
      <w:pPr>
        <w:ind w:left="580" w:hanging="480"/>
        <w:jc w:val="left"/>
      </w:pPr>
      <w:rPr>
        <w:rFonts w:hint="default"/>
        <w:lang w:val="en-US" w:eastAsia="en-US" w:bidi="ar-SA"/>
      </w:rPr>
    </w:lvl>
    <w:lvl w:ilvl="1" w:tentative="0">
      <w:start w:val="1"/>
      <w:numFmt w:val="decimal"/>
      <w:lvlText w:val="%1.%2"/>
      <w:lvlJc w:val="left"/>
      <w:pPr>
        <w:ind w:left="580" w:hanging="480"/>
        <w:jc w:val="left"/>
      </w:pPr>
      <w:rPr>
        <w:rFonts w:hint="default" w:ascii="Times New Roman" w:hAnsi="Times New Roman" w:eastAsia="Times New Roman" w:cs="Times New Roman"/>
        <w:b/>
        <w:bCs/>
        <w:spacing w:val="-1"/>
        <w:w w:val="99"/>
        <w:sz w:val="32"/>
        <w:szCs w:val="32"/>
        <w:lang w:val="en-US" w:eastAsia="en-US" w:bidi="ar-SA"/>
      </w:rPr>
    </w:lvl>
    <w:lvl w:ilvl="2" w:tentative="0">
      <w:start w:val="0"/>
      <w:numFmt w:val="bullet"/>
      <w:lvlText w:val="•"/>
      <w:lvlJc w:val="left"/>
      <w:pPr>
        <w:ind w:left="2649" w:hanging="480"/>
      </w:pPr>
      <w:rPr>
        <w:rFonts w:hint="default"/>
        <w:lang w:val="en-US" w:eastAsia="en-US" w:bidi="ar-SA"/>
      </w:rPr>
    </w:lvl>
    <w:lvl w:ilvl="3" w:tentative="0">
      <w:start w:val="0"/>
      <w:numFmt w:val="bullet"/>
      <w:lvlText w:val="•"/>
      <w:lvlJc w:val="left"/>
      <w:pPr>
        <w:ind w:left="3683" w:hanging="480"/>
      </w:pPr>
      <w:rPr>
        <w:rFonts w:hint="default"/>
        <w:lang w:val="en-US" w:eastAsia="en-US" w:bidi="ar-SA"/>
      </w:rPr>
    </w:lvl>
    <w:lvl w:ilvl="4" w:tentative="0">
      <w:start w:val="0"/>
      <w:numFmt w:val="bullet"/>
      <w:lvlText w:val="•"/>
      <w:lvlJc w:val="left"/>
      <w:pPr>
        <w:ind w:left="4718" w:hanging="480"/>
      </w:pPr>
      <w:rPr>
        <w:rFonts w:hint="default"/>
        <w:lang w:val="en-US" w:eastAsia="en-US" w:bidi="ar-SA"/>
      </w:rPr>
    </w:lvl>
    <w:lvl w:ilvl="5" w:tentative="0">
      <w:start w:val="0"/>
      <w:numFmt w:val="bullet"/>
      <w:lvlText w:val="•"/>
      <w:lvlJc w:val="left"/>
      <w:pPr>
        <w:ind w:left="5753" w:hanging="480"/>
      </w:pPr>
      <w:rPr>
        <w:rFonts w:hint="default"/>
        <w:lang w:val="en-US" w:eastAsia="en-US" w:bidi="ar-SA"/>
      </w:rPr>
    </w:lvl>
    <w:lvl w:ilvl="6" w:tentative="0">
      <w:start w:val="0"/>
      <w:numFmt w:val="bullet"/>
      <w:lvlText w:val="•"/>
      <w:lvlJc w:val="left"/>
      <w:pPr>
        <w:ind w:left="6787" w:hanging="480"/>
      </w:pPr>
      <w:rPr>
        <w:rFonts w:hint="default"/>
        <w:lang w:val="en-US" w:eastAsia="en-US" w:bidi="ar-SA"/>
      </w:rPr>
    </w:lvl>
    <w:lvl w:ilvl="7" w:tentative="0">
      <w:start w:val="0"/>
      <w:numFmt w:val="bullet"/>
      <w:lvlText w:val="•"/>
      <w:lvlJc w:val="left"/>
      <w:pPr>
        <w:ind w:left="7822" w:hanging="480"/>
      </w:pPr>
      <w:rPr>
        <w:rFonts w:hint="default"/>
        <w:lang w:val="en-US" w:eastAsia="en-US" w:bidi="ar-SA"/>
      </w:rPr>
    </w:lvl>
    <w:lvl w:ilvl="8" w:tentative="0">
      <w:start w:val="0"/>
      <w:numFmt w:val="bullet"/>
      <w:lvlText w:val="•"/>
      <w:lvlJc w:val="left"/>
      <w:pPr>
        <w:ind w:left="8856" w:hanging="480"/>
      </w:pPr>
      <w:rPr>
        <w:rFonts w:hint="default"/>
        <w:lang w:val="en-US" w:eastAsia="en-US" w:bidi="ar-SA"/>
      </w:rPr>
    </w:lvl>
  </w:abstractNum>
  <w:abstractNum w:abstractNumId="14">
    <w:nsid w:val="03D62ECE"/>
    <w:multiLevelType w:val="multilevel"/>
    <w:tmpl w:val="03D62ECE"/>
    <w:lvl w:ilvl="0" w:tentative="0">
      <w:start w:val="2"/>
      <w:numFmt w:val="decimal"/>
      <w:lvlText w:val="%1"/>
      <w:lvlJc w:val="left"/>
      <w:pPr>
        <w:ind w:left="820" w:hanging="720"/>
        <w:jc w:val="left"/>
      </w:pPr>
      <w:rPr>
        <w:rFonts w:hint="default"/>
        <w:lang w:val="en-US" w:eastAsia="en-US" w:bidi="ar-SA"/>
      </w:rPr>
    </w:lvl>
    <w:lvl w:ilvl="1" w:tentative="0">
      <w:start w:val="2"/>
      <w:numFmt w:val="decimal"/>
      <w:lvlText w:val="%1.%2"/>
      <w:lvlJc w:val="left"/>
      <w:pPr>
        <w:ind w:left="820" w:hanging="720"/>
        <w:jc w:val="left"/>
      </w:pPr>
      <w:rPr>
        <w:rFonts w:hint="default"/>
        <w:lang w:val="en-US" w:eastAsia="en-US" w:bidi="ar-SA"/>
      </w:rPr>
    </w:lvl>
    <w:lvl w:ilvl="2" w:tentative="0">
      <w:start w:val="1"/>
      <w:numFmt w:val="decimal"/>
      <w:lvlText w:val="%1.%2.%3"/>
      <w:lvlJc w:val="left"/>
      <w:pPr>
        <w:ind w:left="820" w:hanging="720"/>
        <w:jc w:val="left"/>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820" w:hanging="360"/>
      </w:pPr>
      <w:rPr>
        <w:rFonts w:hint="default" w:ascii="Symbol" w:hAnsi="Symbol" w:eastAsia="Symbol" w:cs="Symbol"/>
        <w:w w:val="99"/>
        <w:sz w:val="20"/>
        <w:szCs w:val="20"/>
        <w:lang w:val="en-US" w:eastAsia="en-US" w:bidi="ar-SA"/>
      </w:rPr>
    </w:lvl>
    <w:lvl w:ilvl="4" w:tentative="0">
      <w:start w:val="0"/>
      <w:numFmt w:val="bullet"/>
      <w:lvlText w:val="•"/>
      <w:lvlJc w:val="left"/>
      <w:pPr>
        <w:ind w:left="4862" w:hanging="360"/>
      </w:pPr>
      <w:rPr>
        <w:rFonts w:hint="default"/>
        <w:lang w:val="en-US" w:eastAsia="en-US" w:bidi="ar-SA"/>
      </w:rPr>
    </w:lvl>
    <w:lvl w:ilvl="5" w:tentative="0">
      <w:start w:val="0"/>
      <w:numFmt w:val="bullet"/>
      <w:lvlText w:val="•"/>
      <w:lvlJc w:val="left"/>
      <w:pPr>
        <w:ind w:left="5873" w:hanging="360"/>
      </w:pPr>
      <w:rPr>
        <w:rFonts w:hint="default"/>
        <w:lang w:val="en-US" w:eastAsia="en-US" w:bidi="ar-SA"/>
      </w:rPr>
    </w:lvl>
    <w:lvl w:ilvl="6" w:tentative="0">
      <w:start w:val="0"/>
      <w:numFmt w:val="bullet"/>
      <w:lvlText w:val="•"/>
      <w:lvlJc w:val="left"/>
      <w:pPr>
        <w:ind w:left="6883" w:hanging="360"/>
      </w:pPr>
      <w:rPr>
        <w:rFonts w:hint="default"/>
        <w:lang w:val="en-US" w:eastAsia="en-US" w:bidi="ar-SA"/>
      </w:rPr>
    </w:lvl>
    <w:lvl w:ilvl="7" w:tentative="0">
      <w:start w:val="0"/>
      <w:numFmt w:val="bullet"/>
      <w:lvlText w:val="•"/>
      <w:lvlJc w:val="left"/>
      <w:pPr>
        <w:ind w:left="7894" w:hanging="360"/>
      </w:pPr>
      <w:rPr>
        <w:rFonts w:hint="default"/>
        <w:lang w:val="en-US" w:eastAsia="en-US" w:bidi="ar-SA"/>
      </w:rPr>
    </w:lvl>
    <w:lvl w:ilvl="8" w:tentative="0">
      <w:start w:val="0"/>
      <w:numFmt w:val="bullet"/>
      <w:lvlText w:val="•"/>
      <w:lvlJc w:val="left"/>
      <w:pPr>
        <w:ind w:left="8904" w:hanging="360"/>
      </w:pPr>
      <w:rPr>
        <w:rFonts w:hint="default"/>
        <w:lang w:val="en-US" w:eastAsia="en-US" w:bidi="ar-SA"/>
      </w:rPr>
    </w:lvl>
  </w:abstractNum>
  <w:abstractNum w:abstractNumId="15">
    <w:nsid w:val="2470EC97"/>
    <w:multiLevelType w:val="multilevel"/>
    <w:tmpl w:val="2470EC97"/>
    <w:lvl w:ilvl="0" w:tentative="0">
      <w:start w:val="0"/>
      <w:numFmt w:val="bullet"/>
      <w:lvlText w:val=""/>
      <w:lvlJc w:val="left"/>
      <w:pPr>
        <w:ind w:left="520" w:hanging="420"/>
      </w:pPr>
      <w:rPr>
        <w:rFonts w:hint="default" w:ascii="Wingdings" w:hAnsi="Wingdings" w:eastAsia="Wingdings" w:cs="Wingdings"/>
        <w:w w:val="95"/>
        <w:sz w:val="32"/>
        <w:szCs w:val="32"/>
        <w:lang w:val="en-US" w:eastAsia="en-US" w:bidi="ar-SA"/>
      </w:rPr>
    </w:lvl>
    <w:lvl w:ilvl="1" w:tentative="0">
      <w:start w:val="0"/>
      <w:numFmt w:val="bullet"/>
      <w:lvlText w:val="•"/>
      <w:lvlJc w:val="left"/>
      <w:pPr>
        <w:ind w:left="1560" w:hanging="420"/>
      </w:pPr>
      <w:rPr>
        <w:rFonts w:hint="default"/>
        <w:lang w:val="en-US" w:eastAsia="en-US" w:bidi="ar-SA"/>
      </w:rPr>
    </w:lvl>
    <w:lvl w:ilvl="2" w:tentative="0">
      <w:start w:val="0"/>
      <w:numFmt w:val="bullet"/>
      <w:lvlText w:val="•"/>
      <w:lvlJc w:val="left"/>
      <w:pPr>
        <w:ind w:left="2601" w:hanging="420"/>
      </w:pPr>
      <w:rPr>
        <w:rFonts w:hint="default"/>
        <w:lang w:val="en-US" w:eastAsia="en-US" w:bidi="ar-SA"/>
      </w:rPr>
    </w:lvl>
    <w:lvl w:ilvl="3" w:tentative="0">
      <w:start w:val="0"/>
      <w:numFmt w:val="bullet"/>
      <w:lvlText w:val="•"/>
      <w:lvlJc w:val="left"/>
      <w:pPr>
        <w:ind w:left="3641" w:hanging="420"/>
      </w:pPr>
      <w:rPr>
        <w:rFonts w:hint="default"/>
        <w:lang w:val="en-US" w:eastAsia="en-US" w:bidi="ar-SA"/>
      </w:rPr>
    </w:lvl>
    <w:lvl w:ilvl="4" w:tentative="0">
      <w:start w:val="0"/>
      <w:numFmt w:val="bullet"/>
      <w:lvlText w:val="•"/>
      <w:lvlJc w:val="left"/>
      <w:pPr>
        <w:ind w:left="4682" w:hanging="420"/>
      </w:pPr>
      <w:rPr>
        <w:rFonts w:hint="default"/>
        <w:lang w:val="en-US" w:eastAsia="en-US" w:bidi="ar-SA"/>
      </w:rPr>
    </w:lvl>
    <w:lvl w:ilvl="5" w:tentative="0">
      <w:start w:val="0"/>
      <w:numFmt w:val="bullet"/>
      <w:lvlText w:val="•"/>
      <w:lvlJc w:val="left"/>
      <w:pPr>
        <w:ind w:left="5723" w:hanging="420"/>
      </w:pPr>
      <w:rPr>
        <w:rFonts w:hint="default"/>
        <w:lang w:val="en-US" w:eastAsia="en-US" w:bidi="ar-SA"/>
      </w:rPr>
    </w:lvl>
    <w:lvl w:ilvl="6" w:tentative="0">
      <w:start w:val="0"/>
      <w:numFmt w:val="bullet"/>
      <w:lvlText w:val="•"/>
      <w:lvlJc w:val="left"/>
      <w:pPr>
        <w:ind w:left="6763" w:hanging="420"/>
      </w:pPr>
      <w:rPr>
        <w:rFonts w:hint="default"/>
        <w:lang w:val="en-US" w:eastAsia="en-US" w:bidi="ar-SA"/>
      </w:rPr>
    </w:lvl>
    <w:lvl w:ilvl="7" w:tentative="0">
      <w:start w:val="0"/>
      <w:numFmt w:val="bullet"/>
      <w:lvlText w:val="•"/>
      <w:lvlJc w:val="left"/>
      <w:pPr>
        <w:ind w:left="7804" w:hanging="420"/>
      </w:pPr>
      <w:rPr>
        <w:rFonts w:hint="default"/>
        <w:lang w:val="en-US" w:eastAsia="en-US" w:bidi="ar-SA"/>
      </w:rPr>
    </w:lvl>
    <w:lvl w:ilvl="8" w:tentative="0">
      <w:start w:val="0"/>
      <w:numFmt w:val="bullet"/>
      <w:lvlText w:val="•"/>
      <w:lvlJc w:val="left"/>
      <w:pPr>
        <w:ind w:left="8844" w:hanging="420"/>
      </w:pPr>
      <w:rPr>
        <w:rFonts w:hint="default"/>
        <w:lang w:val="en-US" w:eastAsia="en-US" w:bidi="ar-SA"/>
      </w:rPr>
    </w:lvl>
  </w:abstractNum>
  <w:abstractNum w:abstractNumId="16">
    <w:nsid w:val="2890B689"/>
    <w:multiLevelType w:val="singleLevel"/>
    <w:tmpl w:val="2890B6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3E8CFF37"/>
    <w:multiLevelType w:val="singleLevel"/>
    <w:tmpl w:val="3E8CFF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406495A0"/>
    <w:multiLevelType w:val="singleLevel"/>
    <w:tmpl w:val="406495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437ED6AC"/>
    <w:multiLevelType w:val="singleLevel"/>
    <w:tmpl w:val="437ED6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59ADCABA"/>
    <w:multiLevelType w:val="multilevel"/>
    <w:tmpl w:val="59ADCABA"/>
    <w:lvl w:ilvl="0" w:tentative="0">
      <w:start w:val="3"/>
      <w:numFmt w:val="decimal"/>
      <w:lvlText w:val="%1"/>
      <w:lvlJc w:val="left"/>
      <w:pPr>
        <w:ind w:left="3539" w:hanging="420"/>
        <w:jc w:val="left"/>
      </w:pPr>
      <w:rPr>
        <w:rFonts w:hint="default"/>
        <w:lang w:val="en-US" w:eastAsia="en-US" w:bidi="ar-SA"/>
      </w:rPr>
    </w:lvl>
    <w:lvl w:ilvl="1" w:tentative="0">
      <w:start w:val="5"/>
      <w:numFmt w:val="decimal"/>
      <w:lvlText w:val="%1.%2"/>
      <w:lvlJc w:val="left"/>
      <w:pPr>
        <w:ind w:left="3539" w:hanging="420"/>
        <w:jc w:val="lef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5017" w:hanging="420"/>
      </w:pPr>
      <w:rPr>
        <w:rFonts w:hint="default"/>
        <w:lang w:val="en-US" w:eastAsia="en-US" w:bidi="ar-SA"/>
      </w:rPr>
    </w:lvl>
    <w:lvl w:ilvl="3" w:tentative="0">
      <w:start w:val="0"/>
      <w:numFmt w:val="bullet"/>
      <w:lvlText w:val="•"/>
      <w:lvlJc w:val="left"/>
      <w:pPr>
        <w:ind w:left="5755" w:hanging="420"/>
      </w:pPr>
      <w:rPr>
        <w:rFonts w:hint="default"/>
        <w:lang w:val="en-US" w:eastAsia="en-US" w:bidi="ar-SA"/>
      </w:rPr>
    </w:lvl>
    <w:lvl w:ilvl="4" w:tentative="0">
      <w:start w:val="0"/>
      <w:numFmt w:val="bullet"/>
      <w:lvlText w:val="•"/>
      <w:lvlJc w:val="left"/>
      <w:pPr>
        <w:ind w:left="6494" w:hanging="420"/>
      </w:pPr>
      <w:rPr>
        <w:rFonts w:hint="default"/>
        <w:lang w:val="en-US" w:eastAsia="en-US" w:bidi="ar-SA"/>
      </w:rPr>
    </w:lvl>
    <w:lvl w:ilvl="5" w:tentative="0">
      <w:start w:val="0"/>
      <w:numFmt w:val="bullet"/>
      <w:lvlText w:val="•"/>
      <w:lvlJc w:val="left"/>
      <w:pPr>
        <w:ind w:left="7233" w:hanging="420"/>
      </w:pPr>
      <w:rPr>
        <w:rFonts w:hint="default"/>
        <w:lang w:val="en-US" w:eastAsia="en-US" w:bidi="ar-SA"/>
      </w:rPr>
    </w:lvl>
    <w:lvl w:ilvl="6" w:tentative="0">
      <w:start w:val="0"/>
      <w:numFmt w:val="bullet"/>
      <w:lvlText w:val="•"/>
      <w:lvlJc w:val="left"/>
      <w:pPr>
        <w:ind w:left="7971" w:hanging="420"/>
      </w:pPr>
      <w:rPr>
        <w:rFonts w:hint="default"/>
        <w:lang w:val="en-US" w:eastAsia="en-US" w:bidi="ar-SA"/>
      </w:rPr>
    </w:lvl>
    <w:lvl w:ilvl="7" w:tentative="0">
      <w:start w:val="0"/>
      <w:numFmt w:val="bullet"/>
      <w:lvlText w:val="•"/>
      <w:lvlJc w:val="left"/>
      <w:pPr>
        <w:ind w:left="8710" w:hanging="420"/>
      </w:pPr>
      <w:rPr>
        <w:rFonts w:hint="default"/>
        <w:lang w:val="en-US" w:eastAsia="en-US" w:bidi="ar-SA"/>
      </w:rPr>
    </w:lvl>
    <w:lvl w:ilvl="8" w:tentative="0">
      <w:start w:val="0"/>
      <w:numFmt w:val="bullet"/>
      <w:lvlText w:val="•"/>
      <w:lvlJc w:val="left"/>
      <w:pPr>
        <w:ind w:left="9448" w:hanging="420"/>
      </w:pPr>
      <w:rPr>
        <w:rFonts w:hint="default"/>
        <w:lang w:val="en-US" w:eastAsia="en-US" w:bidi="ar-SA"/>
      </w:rPr>
    </w:lvl>
  </w:abstractNum>
  <w:abstractNum w:abstractNumId="21">
    <w:nsid w:val="5A241D34"/>
    <w:multiLevelType w:val="multilevel"/>
    <w:tmpl w:val="5A241D34"/>
    <w:lvl w:ilvl="0" w:tentative="0">
      <w:start w:val="3"/>
      <w:numFmt w:val="decimal"/>
      <w:lvlText w:val="%1"/>
      <w:lvlJc w:val="left"/>
      <w:pPr>
        <w:ind w:left="580" w:hanging="480"/>
        <w:jc w:val="left"/>
      </w:pPr>
      <w:rPr>
        <w:rFonts w:hint="default"/>
        <w:lang w:val="en-US" w:eastAsia="en-US" w:bidi="ar-SA"/>
      </w:rPr>
    </w:lvl>
    <w:lvl w:ilvl="1" w:tentative="0">
      <w:start w:val="5"/>
      <w:numFmt w:val="decimal"/>
      <w:lvlText w:val="%1.%2"/>
      <w:lvlJc w:val="left"/>
      <w:pPr>
        <w:ind w:left="580" w:hanging="480"/>
        <w:jc w:val="left"/>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1.%2.%3"/>
      <w:lvlJc w:val="left"/>
      <w:pPr>
        <w:ind w:left="728" w:hanging="629"/>
        <w:jc w:val="left"/>
      </w:pPr>
      <w:rPr>
        <w:rFonts w:hint="default" w:ascii="Times New Roman" w:hAnsi="Times New Roman" w:eastAsia="Times New Roman" w:cs="Times New Roman"/>
        <w:b/>
        <w:bCs/>
        <w:spacing w:val="-2"/>
        <w:w w:val="100"/>
        <w:sz w:val="28"/>
        <w:szCs w:val="28"/>
        <w:lang w:val="en-US" w:eastAsia="en-US" w:bidi="ar-SA"/>
      </w:rPr>
    </w:lvl>
    <w:lvl w:ilvl="3" w:tentative="0">
      <w:start w:val="1"/>
      <w:numFmt w:val="decimal"/>
      <w:lvlText w:val="%4."/>
      <w:lvlJc w:val="left"/>
      <w:pPr>
        <w:ind w:left="820" w:hanging="360"/>
        <w:jc w:val="left"/>
      </w:pPr>
      <w:rPr>
        <w:rFonts w:hint="default" w:ascii="Times New Roman" w:hAnsi="Times New Roman" w:eastAsia="Times New Roman" w:cs="Times New Roman"/>
        <w:spacing w:val="0"/>
        <w:w w:val="100"/>
        <w:sz w:val="28"/>
        <w:szCs w:val="28"/>
        <w:lang w:val="en-US" w:eastAsia="en-US" w:bidi="ar-SA"/>
      </w:rPr>
    </w:lvl>
    <w:lvl w:ilvl="4" w:tentative="0">
      <w:start w:val="0"/>
      <w:numFmt w:val="bullet"/>
      <w:lvlText w:val="•"/>
      <w:lvlJc w:val="left"/>
      <w:pPr>
        <w:ind w:left="3346" w:hanging="360"/>
      </w:pPr>
      <w:rPr>
        <w:rFonts w:hint="default"/>
        <w:lang w:val="en-US" w:eastAsia="en-US" w:bidi="ar-SA"/>
      </w:rPr>
    </w:lvl>
    <w:lvl w:ilvl="5" w:tentative="0">
      <w:start w:val="0"/>
      <w:numFmt w:val="bullet"/>
      <w:lvlText w:val="•"/>
      <w:lvlJc w:val="left"/>
      <w:pPr>
        <w:ind w:left="4609" w:hanging="360"/>
      </w:pPr>
      <w:rPr>
        <w:rFonts w:hint="default"/>
        <w:lang w:val="en-US" w:eastAsia="en-US" w:bidi="ar-SA"/>
      </w:rPr>
    </w:lvl>
    <w:lvl w:ilvl="6" w:tentative="0">
      <w:start w:val="0"/>
      <w:numFmt w:val="bullet"/>
      <w:lvlText w:val="•"/>
      <w:lvlJc w:val="left"/>
      <w:pPr>
        <w:ind w:left="5873" w:hanging="360"/>
      </w:pPr>
      <w:rPr>
        <w:rFonts w:hint="default"/>
        <w:lang w:val="en-US" w:eastAsia="en-US" w:bidi="ar-SA"/>
      </w:rPr>
    </w:lvl>
    <w:lvl w:ilvl="7" w:tentative="0">
      <w:start w:val="0"/>
      <w:numFmt w:val="bullet"/>
      <w:lvlText w:val="•"/>
      <w:lvlJc w:val="left"/>
      <w:pPr>
        <w:ind w:left="7136" w:hanging="360"/>
      </w:pPr>
      <w:rPr>
        <w:rFonts w:hint="default"/>
        <w:lang w:val="en-US" w:eastAsia="en-US" w:bidi="ar-SA"/>
      </w:rPr>
    </w:lvl>
    <w:lvl w:ilvl="8" w:tentative="0">
      <w:start w:val="0"/>
      <w:numFmt w:val="bullet"/>
      <w:lvlText w:val="•"/>
      <w:lvlJc w:val="left"/>
      <w:pPr>
        <w:ind w:left="8399" w:hanging="360"/>
      </w:pPr>
      <w:rPr>
        <w:rFonts w:hint="default"/>
        <w:lang w:val="en-US" w:eastAsia="en-US" w:bidi="ar-SA"/>
      </w:rPr>
    </w:lvl>
  </w:abstractNum>
  <w:num w:numId="1">
    <w:abstractNumId w:val="12"/>
  </w:num>
  <w:num w:numId="2">
    <w:abstractNumId w:val="6"/>
  </w:num>
  <w:num w:numId="3">
    <w:abstractNumId w:val="20"/>
  </w:num>
  <w:num w:numId="4">
    <w:abstractNumId w:val="3"/>
  </w:num>
  <w:num w:numId="5">
    <w:abstractNumId w:val="1"/>
  </w:num>
  <w:num w:numId="6">
    <w:abstractNumId w:val="14"/>
  </w:num>
  <w:num w:numId="7">
    <w:abstractNumId w:val="5"/>
  </w:num>
  <w:num w:numId="8">
    <w:abstractNumId w:val="9"/>
  </w:num>
  <w:num w:numId="9">
    <w:abstractNumId w:val="13"/>
  </w:num>
  <w:num w:numId="10">
    <w:abstractNumId w:val="0"/>
  </w:num>
  <w:num w:numId="11">
    <w:abstractNumId w:val="21"/>
  </w:num>
  <w:num w:numId="12">
    <w:abstractNumId w:val="16"/>
  </w:num>
  <w:num w:numId="13">
    <w:abstractNumId w:val="18"/>
  </w:num>
  <w:num w:numId="14">
    <w:abstractNumId w:val="17"/>
  </w:num>
  <w:num w:numId="15">
    <w:abstractNumId w:val="11"/>
  </w:num>
  <w:num w:numId="16">
    <w:abstractNumId w:val="19"/>
  </w:num>
  <w:num w:numId="17">
    <w:abstractNumId w:val="4"/>
  </w:num>
  <w:num w:numId="18">
    <w:abstractNumId w:val="15"/>
  </w:num>
  <w:num w:numId="19">
    <w:abstractNumId w:val="8"/>
  </w:num>
  <w:num w:numId="20">
    <w:abstractNumId w:val="7"/>
  </w:num>
  <w:num w:numId="21">
    <w:abstractNumId w:val="1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63A6938"/>
    <w:rsid w:val="21224844"/>
    <w:rsid w:val="21B76C75"/>
    <w:rsid w:val="245A0CA1"/>
    <w:rsid w:val="2AA64C74"/>
    <w:rsid w:val="30C04913"/>
    <w:rsid w:val="3A691882"/>
    <w:rsid w:val="3B7F12F6"/>
    <w:rsid w:val="3BDC4281"/>
    <w:rsid w:val="3EAD4513"/>
    <w:rsid w:val="47134FE8"/>
    <w:rsid w:val="494B21BB"/>
    <w:rsid w:val="4FA6268E"/>
    <w:rsid w:val="5355709C"/>
    <w:rsid w:val="59850F1B"/>
    <w:rsid w:val="5CB50448"/>
    <w:rsid w:val="60E563BB"/>
    <w:rsid w:val="61434BFC"/>
    <w:rsid w:val="689A6D89"/>
    <w:rsid w:val="710E21F8"/>
    <w:rsid w:val="7A0716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1"/>
      <w:ind w:left="100"/>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spacing w:before="63"/>
      <w:ind w:left="934" w:right="1871"/>
      <w:outlineLvl w:val="2"/>
    </w:pPr>
    <w:rPr>
      <w:rFonts w:ascii="Times New Roman" w:hAnsi="Times New Roman" w:eastAsia="Times New Roman" w:cs="Times New Roman"/>
      <w:b/>
      <w:bCs/>
      <w:sz w:val="36"/>
      <w:szCs w:val="36"/>
      <w:lang w:val="en-US" w:eastAsia="en-US" w:bidi="ar-SA"/>
    </w:rPr>
  </w:style>
  <w:style w:type="paragraph" w:styleId="4">
    <w:name w:val="heading 3"/>
    <w:basedOn w:val="1"/>
    <w:next w:val="1"/>
    <w:qFormat/>
    <w:uiPriority w:val="1"/>
    <w:pPr>
      <w:ind w:left="100"/>
      <w:outlineLvl w:val="3"/>
    </w:pPr>
    <w:rPr>
      <w:rFonts w:ascii="Times New Roman" w:hAnsi="Times New Roman" w:eastAsia="Times New Roman" w:cs="Times New Roman"/>
      <w:b/>
      <w:bCs/>
      <w:sz w:val="32"/>
      <w:szCs w:val="32"/>
      <w:lang w:val="en-US"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32"/>
      <w:szCs w:val="32"/>
      <w:lang w:val="en-US" w:eastAsia="en-US" w:bidi="ar-SA"/>
    </w:rPr>
  </w:style>
  <w:style w:type="character" w:styleId="8">
    <w:name w:val="Emphasis"/>
    <w:basedOn w:val="5"/>
    <w:qFormat/>
    <w:uiPriority w:val="0"/>
    <w:rPr>
      <w:i/>
      <w:iCs/>
    </w:rPr>
  </w:style>
  <w:style w:type="paragraph" w:styleId="9">
    <w:name w:val="toc 1"/>
    <w:basedOn w:val="1"/>
    <w:next w:val="1"/>
    <w:qFormat/>
    <w:uiPriority w:val="1"/>
    <w:pPr>
      <w:spacing w:before="321"/>
      <w:ind w:left="3119" w:hanging="2460"/>
    </w:pPr>
    <w:rPr>
      <w:rFonts w:ascii="Times New Roman" w:hAnsi="Times New Roman" w:eastAsia="Times New Roman" w:cs="Times New Roman"/>
      <w:b/>
      <w:bCs/>
      <w:sz w:val="28"/>
      <w:szCs w:val="28"/>
      <w:lang w:val="en-US" w:eastAsia="en-US" w:bidi="ar-SA"/>
    </w:rPr>
  </w:style>
  <w:style w:type="paragraph" w:styleId="10">
    <w:name w:val="toc 2"/>
    <w:basedOn w:val="1"/>
    <w:next w:val="1"/>
    <w:qFormat/>
    <w:uiPriority w:val="1"/>
    <w:pPr>
      <w:spacing w:before="322"/>
      <w:ind w:left="3539" w:hanging="421"/>
    </w:pPr>
    <w:rPr>
      <w:rFonts w:ascii="Times New Roman" w:hAnsi="Times New Roman" w:eastAsia="Times New Roman" w:cs="Times New Roman"/>
      <w:b/>
      <w:bCs/>
      <w:sz w:val="28"/>
      <w:szCs w:val="28"/>
      <w:lang w:val="en-US" w:eastAsia="en-US" w:bidi="ar-SA"/>
    </w:rPr>
  </w:style>
  <w:style w:type="paragraph" w:styleId="11">
    <w:name w:val="toc 3"/>
    <w:basedOn w:val="1"/>
    <w:next w:val="1"/>
    <w:qFormat/>
    <w:uiPriority w:val="1"/>
    <w:pPr>
      <w:spacing w:before="321"/>
      <w:ind w:left="3608" w:hanging="421"/>
    </w:pPr>
    <w:rPr>
      <w:rFonts w:ascii="Times New Roman" w:hAnsi="Times New Roman" w:eastAsia="Times New Roman" w:cs="Times New Roman"/>
      <w:b/>
      <w:bCs/>
      <w:sz w:val="28"/>
      <w:szCs w:val="28"/>
      <w:lang w:val="en-US" w:eastAsia="en-US" w:bidi="ar-SA"/>
    </w:rPr>
  </w:style>
  <w:style w:type="paragraph" w:styleId="12">
    <w:name w:val="toc 4"/>
    <w:basedOn w:val="1"/>
    <w:next w:val="1"/>
    <w:qFormat/>
    <w:uiPriority w:val="1"/>
    <w:pPr>
      <w:spacing w:before="321"/>
      <w:ind w:left="3260"/>
    </w:pPr>
    <w:rPr>
      <w:rFonts w:ascii="Times New Roman" w:hAnsi="Times New Roman" w:eastAsia="Times New Roman" w:cs="Times New Roman"/>
      <w:b/>
      <w:bCs/>
      <w:sz w:val="28"/>
      <w:szCs w:val="28"/>
      <w:lang w:val="en-US" w:eastAsia="en-US" w:bidi="ar-SA"/>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520" w:hanging="420"/>
    </w:pPr>
    <w:rPr>
      <w:rFonts w:ascii="Times New Roman" w:hAnsi="Times New Roman" w:eastAsia="Times New Roman" w:cs="Times New Roman"/>
      <w:lang w:val="en-US" w:eastAsia="en-US" w:bidi="ar-SA"/>
    </w:rPr>
  </w:style>
  <w:style w:type="paragraph" w:customStyle="1" w:styleId="15">
    <w:name w:val="Table Paragraph"/>
    <w:basedOn w:val="1"/>
    <w:qFormat/>
    <w:uiPriority w:val="1"/>
    <w:pPr>
      <w:spacing w:before="14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6"/>
    <customShpInfo spid="_x0000_s1030"/>
    <customShpInfo spid="_x0000_s103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2022-12-08T06:01:00Z</dcterms:created>
  <dc:creator>HP</dc:creator>
  <cp:lastModifiedBy>NANI HEMANTH</cp:lastModifiedBy>
  <dcterms:modified xsi:type="dcterms:W3CDTF">2022-12-08T09:35:02Z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WPS Writer</vt:lpwstr>
  </property>
  <property fmtid="{D5CDD505-2E9C-101B-9397-08002B2CF9AE}" pid="4" name="LastSaved">
    <vt:filetime>2022-12-08T00:00:00Z</vt:filetime>
  </property>
  <property fmtid="{D5CDD505-2E9C-101B-9397-08002B2CF9AE}" pid="5" name="KSOProductBuildVer">
    <vt:lpwstr>1033-11.2.0.11417</vt:lpwstr>
  </property>
  <property fmtid="{D5CDD505-2E9C-101B-9397-08002B2CF9AE}" pid="6" name="ICV">
    <vt:lpwstr>83EFA4CF20C74152B2EB2966B8AD9F2C</vt:lpwstr>
  </property>
</Properties>
</file>